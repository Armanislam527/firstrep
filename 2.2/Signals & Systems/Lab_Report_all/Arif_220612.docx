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media/image100.svg" ContentType="image/svg+xml"/>
  <Override PartName="/word/media/image90.svg" ContentType="image/svg+xml"/>
  <Override PartName="/word/media/image92.svg" ContentType="image/svg+xml"/>
  <Override PartName="/word/media/image94.svg" ContentType="image/svg+xml"/>
  <Override PartName="/word/media/image96.svg" ContentType="image/svg+xml"/>
  <Override PartName="/word/media/image98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4FC4ABE">
      <w:pPr>
        <w:pStyle w:val="7"/>
        <w:ind w:left="3412"/>
        <w:rPr>
          <w:sz w:val="20"/>
        </w:rPr>
      </w:pPr>
      <w:r>
        <w:rPr>
          <w:sz w:val="20"/>
        </w:rPr>
        <mc:AlternateContent>
          <mc:Choice Requires="wpg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304165</wp:posOffset>
                </wp:positionH>
                <wp:positionV relativeFrom="page">
                  <wp:posOffset>304165</wp:posOffset>
                </wp:positionV>
                <wp:extent cx="6951345" cy="10083165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1345" cy="10083165"/>
                          <a:chOff x="0" y="0"/>
                          <a:chExt cx="6951345" cy="1008316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6874" y="6160846"/>
                            <a:ext cx="929664" cy="2295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5049" y="6164014"/>
                            <a:ext cx="304607" cy="2294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2984" y="6363652"/>
                            <a:ext cx="1344739" cy="664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0401" y="6626008"/>
                            <a:ext cx="617054" cy="2277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2452" y="6626008"/>
                            <a:ext cx="519088" cy="2186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86280" y="6626008"/>
                            <a:ext cx="736841" cy="2186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0792" y="6941772"/>
                            <a:ext cx="828265" cy="1943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4185" y="6939180"/>
                            <a:ext cx="810366" cy="1939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92395" y="7208304"/>
                            <a:ext cx="979466" cy="258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93386" y="7205764"/>
                            <a:ext cx="1184744" cy="2303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16560" y="7208304"/>
                            <a:ext cx="315819" cy="2186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5321" y="7497229"/>
                            <a:ext cx="2440139" cy="5218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1036" y="7791233"/>
                            <a:ext cx="577684" cy="2277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4761" y="7791233"/>
                            <a:ext cx="864704" cy="258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59271" y="7791233"/>
                            <a:ext cx="352259" cy="2277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6562" y="8100277"/>
                            <a:ext cx="1025443" cy="2398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8510" y="8097250"/>
                            <a:ext cx="535118" cy="2035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909" y="282575"/>
                            <a:ext cx="6313170" cy="40436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304" y="0"/>
                            <a:ext cx="6634480" cy="1536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3035"/>
                            <a:ext cx="153669" cy="9794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304" y="9929494"/>
                            <a:ext cx="6634480" cy="1536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97675" y="0"/>
                            <a:ext cx="153670" cy="100831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40"/>
                            <a:ext cx="153669" cy="1523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929494"/>
                            <a:ext cx="153669" cy="1536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3.95pt;margin-top:23.95pt;height:793.95pt;width:547.35pt;mso-position-horizontal-relative:page;mso-position-vertical-relative:page;z-index:251659264;mso-width-relative:page;mso-height-relative:page;" coordsize="6951345,10083165" o:gfxdata="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CA&#10;/9seHBIAAAAACPr/2hU2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">
                <o:lock v:ext="edit" aspectratio="f"/>
                <v:shape id="Image 2" o:spid="_x0000_s1026" o:spt="75" type="#_x0000_t75" style="position:absolute;left:3586874;top:6160846;height:229564;width:929664;" filled="f" o:preferrelative="t" stroked="f" coordsize="21600,21600" o:gfxdata="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rRzGb4A&#10;AADa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6" o:title=""/>
                  <o:lock v:ext="edit" aspectratio="f"/>
                </v:shape>
                <v:shape id="Image 3" o:spid="_x0000_s1026" o:spt="75" type="#_x0000_t75" style="position:absolute;left:4575049;top:6164014;height:229458;width:304607;" filled="f" o:preferrelative="t" stroked="f" coordsize="21600,21600" o:gfxdata="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prtP5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7" o:title=""/>
                  <o:lock v:ext="edit" aspectratio="f"/>
                </v:shape>
                <v:shape id="Image 4" o:spid="_x0000_s1026" o:spt="75" type="#_x0000_t75" style="position:absolute;left:3562984;top:6363652;height:66484;width:1344739;" filled="f" o:preferrelative="t" stroked="f" coordsize="21600,21600" o:gfxdata="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OcAux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8" o:title=""/>
                  <o:lock v:ext="edit" aspectratio="f"/>
                </v:shape>
                <v:shape id="Image 5" o:spid="_x0000_s1026" o:spt="75" type="#_x0000_t75" style="position:absolute;left:3570401;top:6626008;height:227799;width:617054;" filled="f" o:preferrelative="t" stroked="f" coordsize="21600,21600" o:gfxdata="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efvM2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" o:title=""/>
                  <o:lock v:ext="edit" aspectratio="f"/>
                </v:shape>
                <v:shape id="Image 6" o:spid="_x0000_s1026" o:spt="75" type="#_x0000_t75" style="position:absolute;left:4222452;top:6626008;height:218687;width:519088;" filled="f" o:preferrelative="t" stroked="f" coordsize="21600,21600" o:gfxdata="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KhpwG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0" o:title=""/>
                  <o:lock v:ext="edit" aspectratio="f"/>
                </v:shape>
                <v:shape id="Image 7" o:spid="_x0000_s1026" o:spt="75" type="#_x0000_t75" style="position:absolute;left:4786280;top:6626008;height:218687;width:736841;" filled="f" o:preferrelative="t" stroked="f" coordsize="21600,21600" o:gfxdata="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KufFb4A&#10;AADa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1" o:title=""/>
                  <o:lock v:ext="edit" aspectratio="f"/>
                </v:shape>
                <v:shape id="Image 8" o:spid="_x0000_s1026" o:spt="75" type="#_x0000_t75" style="position:absolute;left:3580792;top:6941772;height:194389;width:828265;" filled="f" o:preferrelative="t" stroked="f" coordsize="21600,21600" o:gfxdata="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ZtDsK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2" o:title=""/>
                  <o:lock v:ext="edit" aspectratio="f"/>
                </v:shape>
                <v:shape id="Image 9" o:spid="_x0000_s1026" o:spt="75" type="#_x0000_t75" style="position:absolute;left:4454185;top:6939180;height:193970;width:810366;" filled="f" o:preferrelative="t" stroked="f" coordsize="21600,21600" o:gfxdata="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SuGsL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3" o:title=""/>
                  <o:lock v:ext="edit" aspectratio="f"/>
                </v:shape>
                <v:shape id="Image 10" o:spid="_x0000_s1026" o:spt="75" type="#_x0000_t75" style="position:absolute;left:3592395;top:7208304;height:258025;width:979466;" filled="f" o:preferrelative="t" stroked="f" coordsize="21600,21600" o:gfxdata="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/Wk4j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4" o:title=""/>
                  <o:lock v:ext="edit" aspectratio="f"/>
                </v:shape>
                <v:shape id="Image 11" o:spid="_x0000_s1026" o:spt="75" type="#_x0000_t75" style="position:absolute;left:4593386;top:7205764;height:230339;width:1184744;" filled="f" o:preferrelative="t" stroked="f" coordsize="21600,21600" o:gfxdata="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Bge9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5" o:title=""/>
                  <o:lock v:ext="edit" aspectratio="f"/>
                </v:shape>
                <v:shape id="Image 12" o:spid="_x0000_s1026" o:spt="75" type="#_x0000_t75" style="position:absolute;left:5816560;top:7208304;height:218687;width:315819;" filled="f" o:preferrelative="t" stroked="f" coordsize="21600,21600" o:gfxdata="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u2ld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6" o:title=""/>
                  <o:lock v:ext="edit" aspectratio="f"/>
                </v:shape>
                <v:shape id="Image 13" o:spid="_x0000_s1026" o:spt="75" type="#_x0000_t75" style="position:absolute;left:3565321;top:7497229;height:521804;width:2440139;" filled="f" o:preferrelative="t" stroked="f" coordsize="21600,21600" o:gfxdata="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oAJy9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7" o:title=""/>
                  <o:lock v:ext="edit" aspectratio="f"/>
                </v:shape>
                <v:shape id="Image 14" o:spid="_x0000_s1026" o:spt="75" type="#_x0000_t75" style="position:absolute;left:3571036;top:7791233;height:227799;width:577684;" filled="f" o:preferrelative="t" stroked="f" coordsize="21600,21600" o:gfxdata="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yBmi2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18" o:title=""/>
                  <o:lock v:ext="edit" aspectratio="f"/>
                </v:shape>
                <v:shape id="Image 15" o:spid="_x0000_s1026" o:spt="75" type="#_x0000_t75" style="position:absolute;left:4164761;top:7791233;height:258025;width:864704;" filled="f" o:preferrelative="t" stroked="f" coordsize="21600,21600" o:gfxdata="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npwV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9" o:title=""/>
                  <o:lock v:ext="edit" aspectratio="f"/>
                </v:shape>
                <v:shape id="Image 16" o:spid="_x0000_s1026" o:spt="75" type="#_x0000_t75" style="position:absolute;left:5959271;top:7791233;height:227799;width:352259;" filled="f" o:preferrelative="t" stroked="f" coordsize="21600,21600" o:gfxdata="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rpPp+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o:title=""/>
                  <o:lock v:ext="edit" aspectratio="f"/>
                </v:shape>
                <v:shape id="Image 17" o:spid="_x0000_s1026" o:spt="75" type="#_x0000_t75" style="position:absolute;left:3586562;top:8100277;height:239812;width:1025443;" filled="f" o:preferrelative="t" stroked="f" coordsize="21600,21600" o:gfxdata="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61sK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1" o:title=""/>
                  <o:lock v:ext="edit" aspectratio="f"/>
                </v:shape>
                <v:shape id="Image 18" o:spid="_x0000_s1026" o:spt="75" type="#_x0000_t75" style="position:absolute;left:4668510;top:8097250;height:203501;width:535118;" filled="f" o:preferrelative="t" stroked="f" coordsize="21600,21600" o:gfxdata="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SggrG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2" o:title=""/>
                  <o:lock v:ext="edit" aspectratio="f"/>
                </v:shape>
                <v:shape id="Image 19" o:spid="_x0000_s1026" o:spt="75" type="#_x0000_t75" style="position:absolute;left:295909;top:282575;height:4043679;width:6313170;" filled="f" o:preferrelative="t" stroked="f" coordsize="21600,21600" o:gfxdata="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6wOy7L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23" o:title=""/>
                  <o:lock v:ext="edit" aspectratio="f"/>
                </v:shape>
                <v:shape id="Image 20" o:spid="_x0000_s1026" o:spt="75" type="#_x0000_t75" style="position:absolute;left:154304;top:0;height:153670;width:6634480;" filled="f" o:preferrelative="t" stroked="f" coordsize="21600,21600" o:gfxdata="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hJIT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4" o:title=""/>
                  <o:lock v:ext="edit" aspectratio="f"/>
                </v:shape>
                <v:shape id="Image 21" o:spid="_x0000_s1026" o:spt="75" type="#_x0000_t75" style="position:absolute;left:0;top:153035;height:9794875;width:153669;" filled="f" o:preferrelative="t" stroked="f" coordsize="21600,21600" o:gfxdata="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T+pDu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25" o:title=""/>
                  <o:lock v:ext="edit" aspectratio="f"/>
                </v:shape>
                <v:shape id="Image 22" o:spid="_x0000_s1026" o:spt="75" type="#_x0000_t75" style="position:absolute;left:154304;top:9929494;height:153670;width:6634480;" filled="f" o:preferrelative="t" stroked="f" coordsize="21600,21600" o:gfxdata="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Bqp/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4" o:title=""/>
                  <o:lock v:ext="edit" aspectratio="f"/>
                </v:shape>
                <v:shape id="Image 23" o:spid="_x0000_s1026" o:spt="75" type="#_x0000_t75" style="position:absolute;left:6797675;top:0;height:10083165;width:153670;" filled="f" o:preferrelative="t" stroked="f" coordsize="21600,21600" o:gfxdata="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KmJwO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6" o:title=""/>
                  <o:lock v:ext="edit" aspectratio="f"/>
                </v:shape>
                <v:shape id="Image 24" o:spid="_x0000_s1026" o:spt="75" type="#_x0000_t75" style="position:absolute;left:0;top:640;height:152389;width:153669;" filled="f" o:preferrelative="t" stroked="f" coordsize="21600,21600" o:gfxdata="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6KqyG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7" o:title=""/>
                  <o:lock v:ext="edit" aspectratio="f"/>
                </v:shape>
                <v:shape id="Image 25" o:spid="_x0000_s1026" o:spt="75" type="#_x0000_t75" style="position:absolute;left:0;top:9929494;height:153670;width:153669;" filled="f" o:preferrelative="t" stroked="f" coordsize="21600,21600" o:gfxdata="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4Dm+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8" o:title=""/>
                  <o:lock v:ext="edit" aspectratio="f"/>
                </v:shape>
              </v:group>
            </w:pict>
          </mc:Fallback>
        </mc:AlternateContent>
      </w:r>
      <w:r>
        <w:rPr>
          <w:sz w:val="20"/>
        </w:rPr>
        <w:drawing>
          <wp:inline distT="0" distB="0" distL="0" distR="0">
            <wp:extent cx="2099310" cy="1941195"/>
            <wp:effectExtent l="0" t="0" r="0" b="0"/>
            <wp:docPr id="26" name="Imag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9378" cy="194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61DA">
      <w:pPr>
        <w:spacing w:before="300"/>
        <w:ind w:left="645" w:right="829" w:firstLine="0"/>
        <w:jc w:val="center"/>
        <w:rPr>
          <w:b/>
          <w:sz w:val="44"/>
        </w:rPr>
      </w:pPr>
      <w:r>
        <w:rPr>
          <w:b/>
          <w:color w:val="FF0000"/>
          <w:sz w:val="44"/>
        </w:rPr>
        <w:t>Faculty</w:t>
      </w:r>
      <w:r>
        <w:rPr>
          <w:b/>
          <w:color w:val="FF0000"/>
          <w:spacing w:val="-11"/>
          <w:sz w:val="44"/>
        </w:rPr>
        <w:t xml:space="preserve"> </w:t>
      </w:r>
      <w:r>
        <w:rPr>
          <w:b/>
          <w:color w:val="FF0000"/>
          <w:sz w:val="44"/>
        </w:rPr>
        <w:t>of</w:t>
      </w:r>
      <w:r>
        <w:rPr>
          <w:b/>
          <w:color w:val="FF0000"/>
          <w:spacing w:val="-14"/>
          <w:sz w:val="44"/>
        </w:rPr>
        <w:t xml:space="preserve"> </w:t>
      </w:r>
      <w:r>
        <w:rPr>
          <w:b/>
          <w:color w:val="FF0000"/>
          <w:sz w:val="44"/>
        </w:rPr>
        <w:t>Engineering</w:t>
      </w:r>
      <w:r>
        <w:rPr>
          <w:b/>
          <w:color w:val="FF0000"/>
          <w:spacing w:val="-8"/>
          <w:sz w:val="44"/>
        </w:rPr>
        <w:t xml:space="preserve"> </w:t>
      </w:r>
      <w:r>
        <w:rPr>
          <w:b/>
          <w:color w:val="FF0000"/>
          <w:sz w:val="44"/>
        </w:rPr>
        <w:t>&amp;</w:t>
      </w:r>
      <w:r>
        <w:rPr>
          <w:b/>
          <w:color w:val="FF0000"/>
          <w:spacing w:val="-12"/>
          <w:sz w:val="44"/>
        </w:rPr>
        <w:t xml:space="preserve"> </w:t>
      </w:r>
      <w:r>
        <w:rPr>
          <w:b/>
          <w:color w:val="FF0000"/>
          <w:spacing w:val="-2"/>
          <w:sz w:val="44"/>
        </w:rPr>
        <w:t>Technology</w:t>
      </w:r>
    </w:p>
    <w:p w14:paraId="26C2A689">
      <w:pPr>
        <w:spacing w:before="1"/>
        <w:ind w:left="359" w:right="0" w:firstLine="0"/>
        <w:jc w:val="left"/>
        <w:rPr>
          <w:rFonts w:ascii="Agency FB"/>
          <w:b/>
          <w:sz w:val="46"/>
        </w:rPr>
      </w:pPr>
      <w:r>
        <w:rPr>
          <w:rFonts w:ascii="Agency FB"/>
          <w:b/>
          <w:color w:val="001F5F"/>
          <w:sz w:val="46"/>
        </w:rPr>
        <w:t>Department</w:t>
      </w:r>
      <w:r>
        <w:rPr>
          <w:rFonts w:ascii="Agency FB"/>
          <w:b/>
          <w:color w:val="001F5F"/>
          <w:spacing w:val="-12"/>
          <w:sz w:val="46"/>
        </w:rPr>
        <w:t xml:space="preserve"> </w:t>
      </w:r>
      <w:r>
        <w:rPr>
          <w:rFonts w:ascii="Agency FB"/>
          <w:b/>
          <w:color w:val="001F5F"/>
          <w:sz w:val="46"/>
        </w:rPr>
        <w:t>of</w:t>
      </w:r>
      <w:r>
        <w:rPr>
          <w:rFonts w:ascii="Agency FB"/>
          <w:b/>
          <w:color w:val="001F5F"/>
          <w:spacing w:val="-7"/>
          <w:sz w:val="46"/>
        </w:rPr>
        <w:t xml:space="preserve"> </w:t>
      </w:r>
      <w:r>
        <w:rPr>
          <w:rFonts w:ascii="Agency FB"/>
          <w:b/>
          <w:color w:val="001F5F"/>
          <w:sz w:val="46"/>
        </w:rPr>
        <w:t>Information</w:t>
      </w:r>
      <w:r>
        <w:rPr>
          <w:rFonts w:ascii="Agency FB"/>
          <w:b/>
          <w:color w:val="001F5F"/>
          <w:spacing w:val="-3"/>
          <w:sz w:val="46"/>
        </w:rPr>
        <w:t xml:space="preserve"> </w:t>
      </w:r>
      <w:r>
        <w:rPr>
          <w:rFonts w:ascii="Agency FB"/>
          <w:b/>
          <w:color w:val="001F5F"/>
          <w:sz w:val="46"/>
        </w:rPr>
        <w:t>and</w:t>
      </w:r>
      <w:r>
        <w:rPr>
          <w:rFonts w:ascii="Agency FB"/>
          <w:b/>
          <w:color w:val="001F5F"/>
          <w:spacing w:val="-9"/>
          <w:sz w:val="46"/>
        </w:rPr>
        <w:t xml:space="preserve"> </w:t>
      </w:r>
      <w:r>
        <w:rPr>
          <w:rFonts w:ascii="Agency FB"/>
          <w:b/>
          <w:color w:val="001F5F"/>
          <w:sz w:val="46"/>
        </w:rPr>
        <w:t>Communication</w:t>
      </w:r>
      <w:r>
        <w:rPr>
          <w:rFonts w:ascii="Agency FB"/>
          <w:b/>
          <w:color w:val="001F5F"/>
          <w:spacing w:val="-6"/>
          <w:sz w:val="46"/>
        </w:rPr>
        <w:t xml:space="preserve"> </w:t>
      </w:r>
      <w:r>
        <w:rPr>
          <w:rFonts w:ascii="Agency FB"/>
          <w:b/>
          <w:color w:val="001F5F"/>
          <w:spacing w:val="-2"/>
          <w:sz w:val="46"/>
        </w:rPr>
        <w:t>Engineering</w:t>
      </w:r>
    </w:p>
    <w:p w14:paraId="074B7E10">
      <w:pPr>
        <w:spacing w:before="430"/>
        <w:ind w:left="1645" w:right="0" w:firstLine="0"/>
        <w:jc w:val="left"/>
        <w:rPr>
          <w:rFonts w:ascii="Agency FB"/>
          <w:b/>
          <w:sz w:val="32"/>
        </w:rPr>
      </w:pPr>
      <w:r>
        <w:rPr>
          <w:rFonts w:ascii="Agency FB"/>
          <w:b/>
          <w:sz w:val="36"/>
        </w:rPr>
        <w:t>Course</w:t>
      </w:r>
      <w:r>
        <w:rPr>
          <w:rFonts w:ascii="Agency FB"/>
          <w:b/>
          <w:spacing w:val="-4"/>
          <w:sz w:val="36"/>
        </w:rPr>
        <w:t xml:space="preserve"> </w:t>
      </w:r>
      <w:r>
        <w:rPr>
          <w:rFonts w:ascii="Agency FB"/>
          <w:b/>
          <w:sz w:val="36"/>
        </w:rPr>
        <w:t>name</w:t>
      </w:r>
      <w:r>
        <w:rPr>
          <w:rFonts w:ascii="Agency FB"/>
          <w:b/>
          <w:spacing w:val="-4"/>
          <w:sz w:val="36"/>
        </w:rPr>
        <w:t xml:space="preserve"> </w:t>
      </w:r>
      <w:r>
        <w:rPr>
          <w:rFonts w:ascii="Agency FB"/>
          <w:b/>
          <w:sz w:val="36"/>
        </w:rPr>
        <w:t>:</w:t>
      </w:r>
      <w:r>
        <w:rPr>
          <w:rFonts w:ascii="Agency FB"/>
          <w:b/>
          <w:spacing w:val="71"/>
          <w:sz w:val="36"/>
        </w:rPr>
        <w:t xml:space="preserve"> </w:t>
      </w:r>
      <w:r>
        <w:rPr>
          <w:rFonts w:ascii="Agency FB"/>
          <w:b/>
          <w:color w:val="001F5F"/>
          <w:sz w:val="36"/>
        </w:rPr>
        <w:t>Signals</w:t>
      </w:r>
      <w:r>
        <w:rPr>
          <w:rFonts w:ascii="Agency FB"/>
          <w:b/>
          <w:color w:val="001F5F"/>
          <w:spacing w:val="1"/>
          <w:sz w:val="36"/>
        </w:rPr>
        <w:t xml:space="preserve"> </w:t>
      </w:r>
      <w:r>
        <w:rPr>
          <w:rFonts w:ascii="Agency FB"/>
          <w:b/>
          <w:color w:val="001F5F"/>
          <w:sz w:val="36"/>
        </w:rPr>
        <w:t>and</w:t>
      </w:r>
      <w:r>
        <w:rPr>
          <w:rFonts w:ascii="Agency FB"/>
          <w:b/>
          <w:color w:val="001F5F"/>
          <w:spacing w:val="-4"/>
          <w:sz w:val="36"/>
        </w:rPr>
        <w:t xml:space="preserve"> </w:t>
      </w:r>
      <w:r>
        <w:rPr>
          <w:rFonts w:ascii="Agency FB"/>
          <w:b/>
          <w:color w:val="001F5F"/>
          <w:sz w:val="36"/>
        </w:rPr>
        <w:t>Systems</w:t>
      </w:r>
      <w:r>
        <w:rPr>
          <w:rFonts w:ascii="Agency FB"/>
          <w:b/>
          <w:color w:val="001F5F"/>
          <w:spacing w:val="-10"/>
          <w:sz w:val="36"/>
        </w:rPr>
        <w:t xml:space="preserve"> </w:t>
      </w:r>
      <w:r>
        <w:rPr>
          <w:rFonts w:ascii="Agency FB"/>
          <w:b/>
          <w:color w:val="001F5F"/>
          <w:spacing w:val="-2"/>
          <w:sz w:val="32"/>
        </w:rPr>
        <w:t>Sessional</w:t>
      </w:r>
    </w:p>
    <w:p w14:paraId="1F651AA4">
      <w:pPr>
        <w:spacing w:before="1"/>
        <w:ind w:left="1645" w:right="0" w:firstLine="0"/>
        <w:jc w:val="left"/>
        <w:rPr>
          <w:rFonts w:ascii="Agency FB"/>
          <w:b/>
          <w:sz w:val="36"/>
        </w:rPr>
      </w:pPr>
      <w:r>
        <w:rPr>
          <w:rFonts w:ascii="Agency FB"/>
          <w:b/>
          <w:sz w:val="36"/>
        </w:rPr>
        <w:t>Course</w:t>
      </w:r>
      <w:r>
        <w:rPr>
          <w:rFonts w:ascii="Agency FB"/>
          <w:b/>
          <w:spacing w:val="-5"/>
          <w:sz w:val="36"/>
        </w:rPr>
        <w:t xml:space="preserve"> </w:t>
      </w:r>
      <w:r>
        <w:rPr>
          <w:rFonts w:ascii="Agency FB"/>
          <w:b/>
          <w:sz w:val="36"/>
        </w:rPr>
        <w:t>Code</w:t>
      </w:r>
      <w:r>
        <w:rPr>
          <w:rFonts w:ascii="Agency FB"/>
          <w:b/>
          <w:spacing w:val="72"/>
          <w:sz w:val="36"/>
        </w:rPr>
        <w:t xml:space="preserve"> </w:t>
      </w:r>
      <w:r>
        <w:rPr>
          <w:rFonts w:ascii="Agency FB"/>
          <w:b/>
          <w:sz w:val="36"/>
        </w:rPr>
        <w:t>:</w:t>
      </w:r>
      <w:r>
        <w:rPr>
          <w:rFonts w:ascii="Agency FB"/>
          <w:b/>
          <w:spacing w:val="73"/>
          <w:sz w:val="36"/>
        </w:rPr>
        <w:t xml:space="preserve"> </w:t>
      </w:r>
      <w:r>
        <w:rPr>
          <w:rFonts w:ascii="Agency FB"/>
          <w:b/>
          <w:color w:val="001F5F"/>
          <w:sz w:val="36"/>
        </w:rPr>
        <w:t>ICE-</w:t>
      </w:r>
      <w:r>
        <w:rPr>
          <w:rFonts w:ascii="Agency FB"/>
          <w:b/>
          <w:color w:val="001F5F"/>
          <w:spacing w:val="-4"/>
          <w:sz w:val="36"/>
        </w:rPr>
        <w:t>2204</w:t>
      </w:r>
    </w:p>
    <w:p w14:paraId="4A3DACD6">
      <w:pPr>
        <w:pStyle w:val="7"/>
        <w:rPr>
          <w:rFonts w:ascii="Agency FB"/>
          <w:b/>
          <w:sz w:val="36"/>
        </w:rPr>
      </w:pPr>
    </w:p>
    <w:p w14:paraId="4797DDBA">
      <w:pPr>
        <w:pStyle w:val="11"/>
      </w:pPr>
      <w:r>
        <w:rPr>
          <w:color w:val="001F5F"/>
          <w:highlight w:val="yellow"/>
        </w:rPr>
        <w:t>Lab</w:t>
      </w:r>
      <w:r>
        <w:rPr>
          <w:color w:val="001F5F"/>
          <w:spacing w:val="-7"/>
          <w:highlight w:val="yellow"/>
        </w:rPr>
        <w:t xml:space="preserve"> </w:t>
      </w:r>
      <w:r>
        <w:rPr>
          <w:color w:val="001F5F"/>
          <w:highlight w:val="yellow"/>
        </w:rPr>
        <w:t>Report</w:t>
      </w:r>
      <w:r>
        <w:rPr>
          <w:color w:val="001F5F"/>
          <w:spacing w:val="-3"/>
          <w:highlight w:val="yellow"/>
        </w:rPr>
        <w:t xml:space="preserve"> </w:t>
      </w:r>
      <w:r>
        <w:rPr>
          <w:color w:val="001F5F"/>
          <w:highlight w:val="yellow"/>
        </w:rPr>
        <w:t>On</w:t>
      </w:r>
      <w:r>
        <w:rPr>
          <w:color w:val="001F5F"/>
          <w:spacing w:val="-5"/>
          <w:highlight w:val="yellow"/>
        </w:rPr>
        <w:t xml:space="preserve"> </w:t>
      </w:r>
      <w:r>
        <w:rPr>
          <w:color w:val="001F5F"/>
          <w:highlight w:val="yellow"/>
        </w:rPr>
        <w:t>Signals</w:t>
      </w:r>
      <w:r>
        <w:rPr>
          <w:color w:val="001F5F"/>
          <w:spacing w:val="-2"/>
          <w:highlight w:val="yellow"/>
        </w:rPr>
        <w:t xml:space="preserve"> </w:t>
      </w:r>
      <w:r>
        <w:rPr>
          <w:color w:val="001F5F"/>
          <w:highlight w:val="yellow"/>
        </w:rPr>
        <w:t>and</w:t>
      </w:r>
      <w:r>
        <w:rPr>
          <w:color w:val="001F5F"/>
          <w:spacing w:val="-3"/>
          <w:highlight w:val="yellow"/>
        </w:rPr>
        <w:t xml:space="preserve"> </w:t>
      </w:r>
      <w:r>
        <w:rPr>
          <w:color w:val="001F5F"/>
          <w:spacing w:val="-2"/>
          <w:highlight w:val="yellow"/>
        </w:rPr>
        <w:t>Systems</w:t>
      </w:r>
    </w:p>
    <w:p w14:paraId="6C39829B">
      <w:pPr>
        <w:pStyle w:val="7"/>
        <w:rPr>
          <w:rFonts w:ascii="Agency FB"/>
          <w:b/>
          <w:sz w:val="20"/>
        </w:rPr>
      </w:pPr>
    </w:p>
    <w:p w14:paraId="508926B2">
      <w:pPr>
        <w:pStyle w:val="7"/>
        <w:rPr>
          <w:rFonts w:ascii="Agency FB"/>
          <w:b/>
          <w:sz w:val="20"/>
        </w:rPr>
      </w:pPr>
    </w:p>
    <w:p w14:paraId="176D789E">
      <w:pPr>
        <w:pStyle w:val="7"/>
        <w:rPr>
          <w:rFonts w:ascii="Agency FB"/>
          <w:b/>
          <w:sz w:val="20"/>
        </w:rPr>
      </w:pPr>
    </w:p>
    <w:p w14:paraId="442A444B">
      <w:pPr>
        <w:pStyle w:val="7"/>
        <w:rPr>
          <w:rFonts w:ascii="Agency FB"/>
          <w:b/>
          <w:sz w:val="20"/>
        </w:rPr>
      </w:pPr>
    </w:p>
    <w:p w14:paraId="3EC6796C">
      <w:pPr>
        <w:pStyle w:val="7"/>
        <w:rPr>
          <w:rFonts w:ascii="Agency FB"/>
          <w:b/>
          <w:sz w:val="20"/>
        </w:rPr>
      </w:pPr>
    </w:p>
    <w:p w14:paraId="5A10CB0C">
      <w:pPr>
        <w:pStyle w:val="7"/>
        <w:rPr>
          <w:rFonts w:ascii="Agency FB"/>
          <w:b/>
          <w:sz w:val="20"/>
        </w:rPr>
      </w:pPr>
    </w:p>
    <w:p w14:paraId="25A1967C">
      <w:pPr>
        <w:pStyle w:val="7"/>
        <w:rPr>
          <w:rFonts w:ascii="Agency FB"/>
          <w:b/>
          <w:sz w:val="20"/>
        </w:rPr>
      </w:pPr>
      <w:r>
        <w:rPr>
          <w:rFonts w:ascii="Agency FB"/>
          <w:b/>
          <w:sz w:val="20"/>
        </w:rPr>
        <mc:AlternateContent>
          <mc:Choice Requires="wpg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167640</wp:posOffset>
                </wp:positionV>
                <wp:extent cx="1344930" cy="279400"/>
                <wp:effectExtent l="0" t="0" r="0" b="0"/>
                <wp:wrapTopAndBottom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4930" cy="279400"/>
                          <a:chOff x="0" y="0"/>
                          <a:chExt cx="1344930" cy="279400"/>
                        </a:xfrm>
                      </wpg:grpSpPr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89" y="0"/>
                            <a:ext cx="929664" cy="2295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8866" y="6075"/>
                            <a:ext cx="291400" cy="2730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2805"/>
                            <a:ext cx="1344739" cy="664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2.5pt;margin-top:13.2pt;height:22pt;width:105.9pt;mso-position-horizontal-relative:page;mso-wrap-distance-bottom:0pt;mso-wrap-distance-top:0pt;z-index:-251654144;mso-width-relative:page;mso-height-relative:page;" coordsize="1344930,279400" o:gfxdata="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">
                <o:lock v:ext="edit" aspectratio="f"/>
                <v:shape id="Image 28" o:spid="_x0000_s1026" o:spt="75" type="#_x0000_t75" style="position:absolute;left:23889;top:0;height:229564;width:929664;" filled="f" o:preferrelative="t" stroked="f" coordsize="21600,21600" o:gfxdata="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6I5mT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6" o:title=""/>
                  <o:lock v:ext="edit" aspectratio="f"/>
                </v:shape>
                <v:shape id="Image 29" o:spid="_x0000_s1026" o:spt="75" type="#_x0000_t75" style="position:absolute;left:1028866;top:6075;height:273072;width:291400;" filled="f" o:preferrelative="t" stroked="f" coordsize="21600,21600" o:gfxdata="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y9GNq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0" o:title=""/>
                  <o:lock v:ext="edit" aspectratio="f"/>
                </v:shape>
                <v:shape id="Image 30" o:spid="_x0000_s1026" o:spt="75" type="#_x0000_t75" style="position:absolute;left:0;top:202805;height:66484;width:1344739;" filled="f" o:preferrelative="t" stroked="f" coordsize="21600,21600" o:gfxdata="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mPT8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1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Agency FB"/>
          <w:b/>
          <w:sz w:val="20"/>
        </w:rPr>
        <mc:AlternateContent>
          <mc:Choice Requires="wpg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695325</wp:posOffset>
                </wp:positionH>
                <wp:positionV relativeFrom="paragraph">
                  <wp:posOffset>629920</wp:posOffset>
                </wp:positionV>
                <wp:extent cx="1939925" cy="230505"/>
                <wp:effectExtent l="0" t="0" r="0" b="0"/>
                <wp:wrapTopAndBottom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9925" cy="230504"/>
                          <a:chOff x="0" y="0"/>
                          <a:chExt cx="1939925" cy="230504"/>
                        </a:xfrm>
                      </wpg:grpSpPr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563963" cy="2186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9530" y="0"/>
                            <a:ext cx="1349844" cy="2303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4.75pt;margin-top:49.6pt;height:18.15pt;width:152.75pt;mso-position-horizontal-relative:page;mso-wrap-distance-bottom:0pt;mso-wrap-distance-top:0pt;z-index:-251654144;mso-width-relative:page;mso-height-relative:page;" coordsize="1939925,230504" o:gfxdata="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">
                <o:lock v:ext="edit" aspectratio="f"/>
                <v:shape id="Image 32" o:spid="_x0000_s1026" o:spt="75" type="#_x0000_t75" style="position:absolute;left:0;top:2540;height:218687;width:563963;" filled="f" o:preferrelative="t" stroked="f" coordsize="21600,21600" o:gfxdata="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HMqei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2" o:title=""/>
                  <o:lock v:ext="edit" aspectratio="f"/>
                </v:shape>
                <v:shape id="Image 33" o:spid="_x0000_s1026" o:spt="75" type="#_x0000_t75" style="position:absolute;left:589530;top:0;height:230339;width:1349844;" filled="f" o:preferrelative="t" stroked="f" coordsize="21600,21600" o:gfxdata="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3IYS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3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Agency FB"/>
          <w:b/>
          <w:sz w:val="20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695960</wp:posOffset>
            </wp:positionH>
            <wp:positionV relativeFrom="paragraph">
              <wp:posOffset>942340</wp:posOffset>
            </wp:positionV>
            <wp:extent cx="370205" cy="201295"/>
            <wp:effectExtent l="0" t="0" r="0" b="0"/>
            <wp:wrapTopAndBottom/>
            <wp:docPr id="34" name="Imag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00" cy="201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gency FB"/>
          <w:b/>
          <w:sz w:val="20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1116965</wp:posOffset>
            </wp:positionH>
            <wp:positionV relativeFrom="paragraph">
              <wp:posOffset>938530</wp:posOffset>
            </wp:positionV>
            <wp:extent cx="634365" cy="204470"/>
            <wp:effectExtent l="0" t="0" r="0" b="0"/>
            <wp:wrapTopAndBottom/>
            <wp:docPr id="35" name="Imag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286" cy="2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gency FB"/>
          <w:b/>
          <w:sz w:val="20"/>
        </w:rP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692785</wp:posOffset>
            </wp:positionH>
            <wp:positionV relativeFrom="paragraph">
              <wp:posOffset>1215390</wp:posOffset>
            </wp:positionV>
            <wp:extent cx="1422400" cy="216535"/>
            <wp:effectExtent l="0" t="0" r="0" b="0"/>
            <wp:wrapTopAndBottom/>
            <wp:docPr id="36" name="Imag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2641" cy="216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1BD27B">
      <w:pPr>
        <w:pStyle w:val="7"/>
        <w:spacing w:before="25"/>
        <w:rPr>
          <w:rFonts w:ascii="Agency FB"/>
          <w:b/>
          <w:sz w:val="20"/>
        </w:rPr>
      </w:pPr>
    </w:p>
    <w:p w14:paraId="3A7388E5">
      <w:pPr>
        <w:pStyle w:val="7"/>
        <w:spacing w:before="3"/>
        <w:rPr>
          <w:rFonts w:ascii="Agency FB"/>
          <w:b/>
          <w:sz w:val="8"/>
        </w:rPr>
      </w:pPr>
    </w:p>
    <w:p w14:paraId="5299CA42">
      <w:pPr>
        <w:pStyle w:val="7"/>
        <w:spacing w:before="5"/>
        <w:rPr>
          <w:rFonts w:ascii="Agency FB"/>
          <w:b/>
          <w:sz w:val="7"/>
        </w:rPr>
      </w:pPr>
    </w:p>
    <w:p w14:paraId="71A1514E">
      <w:pPr>
        <w:spacing w:before="65"/>
        <w:ind w:left="87" w:right="5892" w:firstLine="0"/>
        <w:jc w:val="left"/>
        <w:rPr>
          <w:rFonts w:ascii="Arial Narrow"/>
          <w:sz w:val="36"/>
        </w:rPr>
      </w:pPr>
      <w:r>
        <w:rPr>
          <w:rFonts w:ascii="Arial Narrow"/>
          <w:sz w:val="36"/>
        </w:rPr>
        <w:t>2</w:t>
      </w:r>
      <w:r>
        <w:rPr>
          <w:rFonts w:ascii="Arial Narrow"/>
          <w:position w:val="12"/>
          <w:sz w:val="23"/>
        </w:rPr>
        <w:t>nd</w:t>
      </w:r>
      <w:r>
        <w:rPr>
          <w:rFonts w:ascii="Arial Narrow"/>
          <w:spacing w:val="40"/>
          <w:position w:val="12"/>
          <w:sz w:val="23"/>
        </w:rPr>
        <w:t xml:space="preserve"> </w:t>
      </w:r>
      <w:r>
        <w:rPr>
          <w:rFonts w:ascii="Arial Narrow"/>
          <w:sz w:val="36"/>
        </w:rPr>
        <w:t>Year 2</w:t>
      </w:r>
      <w:r>
        <w:rPr>
          <w:rFonts w:ascii="Arial Narrow"/>
          <w:position w:val="12"/>
          <w:sz w:val="23"/>
        </w:rPr>
        <w:t>nd</w:t>
      </w:r>
      <w:r>
        <w:rPr>
          <w:rFonts w:ascii="Arial Narrow"/>
          <w:spacing w:val="40"/>
          <w:position w:val="12"/>
          <w:sz w:val="23"/>
        </w:rPr>
        <w:t xml:space="preserve"> </w:t>
      </w:r>
      <w:r>
        <w:rPr>
          <w:rFonts w:ascii="Arial Narrow"/>
          <w:sz w:val="36"/>
        </w:rPr>
        <w:t>Semester Department</w:t>
      </w:r>
      <w:r>
        <w:rPr>
          <w:rFonts w:ascii="Arial Narrow"/>
          <w:spacing w:val="-17"/>
          <w:sz w:val="36"/>
        </w:rPr>
        <w:t xml:space="preserve"> </w:t>
      </w:r>
      <w:r>
        <w:rPr>
          <w:rFonts w:ascii="Arial Narrow"/>
          <w:sz w:val="36"/>
        </w:rPr>
        <w:t>of</w:t>
      </w:r>
      <w:r>
        <w:rPr>
          <w:rFonts w:ascii="Arial Narrow"/>
          <w:spacing w:val="-18"/>
          <w:sz w:val="36"/>
        </w:rPr>
        <w:t xml:space="preserve"> </w:t>
      </w:r>
      <w:r>
        <w:rPr>
          <w:rFonts w:ascii="Arial Narrow"/>
          <w:sz w:val="36"/>
        </w:rPr>
        <w:t>ICE,PUST</w:t>
      </w:r>
    </w:p>
    <w:p w14:paraId="29BF6019">
      <w:pPr>
        <w:spacing w:after="0"/>
        <w:jc w:val="left"/>
        <w:rPr>
          <w:rFonts w:ascii="Arial Narrow"/>
          <w:sz w:val="36"/>
        </w:rPr>
        <w:sectPr>
          <w:type w:val="continuous"/>
          <w:pgSz w:w="11910" w:h="16840"/>
          <w:pgMar w:top="1700" w:right="992" w:bottom="280" w:left="992" w:header="720" w:footer="720" w:gutter="0"/>
          <w:cols w:space="720" w:num="1"/>
        </w:sectPr>
      </w:pPr>
    </w:p>
    <w:p w14:paraId="3C9B3835">
      <w:pPr>
        <w:spacing w:before="82"/>
        <w:ind w:left="587" w:right="586" w:firstLine="0"/>
        <w:jc w:val="center"/>
        <w:rPr>
          <w:rFonts w:ascii="Arial Narrow"/>
          <w:b/>
          <w:sz w:val="40"/>
        </w:rPr>
      </w:pPr>
      <w:r>
        <w:rPr>
          <w:rFonts w:ascii="Arial Narrow"/>
          <w:b/>
          <w:spacing w:val="-2"/>
          <w:sz w:val="40"/>
        </w:rPr>
        <w:t>INDEX</w:t>
      </w:r>
    </w:p>
    <w:p w14:paraId="3FBA7A15">
      <w:pPr>
        <w:pStyle w:val="7"/>
        <w:spacing w:before="219" w:after="1"/>
        <w:rPr>
          <w:rFonts w:ascii="Arial Narrow"/>
          <w:b/>
          <w:sz w:val="20"/>
        </w:rPr>
      </w:pPr>
    </w:p>
    <w:tbl>
      <w:tblPr>
        <w:tblStyle w:val="6"/>
        <w:tblW w:w="0" w:type="auto"/>
        <w:tblInd w:w="710" w:type="dxa"/>
        <w:tblBorders>
          <w:top w:val="single" w:color="8063A1" w:sz="8" w:space="0"/>
          <w:left w:val="single" w:color="8063A1" w:sz="8" w:space="0"/>
          <w:bottom w:val="single" w:color="8063A1" w:sz="8" w:space="0"/>
          <w:right w:val="single" w:color="8063A1" w:sz="8" w:space="0"/>
          <w:insideH w:val="single" w:color="8063A1" w:sz="8" w:space="0"/>
          <w:insideV w:val="single" w:color="8063A1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59"/>
        <w:gridCol w:w="6461"/>
      </w:tblGrid>
      <w:tr w14:paraId="45F73689">
        <w:tblPrEx>
          <w:tblBorders>
            <w:top w:val="single" w:color="8063A1" w:sz="8" w:space="0"/>
            <w:left w:val="single" w:color="8063A1" w:sz="8" w:space="0"/>
            <w:bottom w:val="single" w:color="8063A1" w:sz="8" w:space="0"/>
            <w:right w:val="single" w:color="8063A1" w:sz="8" w:space="0"/>
            <w:insideH w:val="single" w:color="8063A1" w:sz="8" w:space="0"/>
            <w:insideV w:val="single" w:color="8063A1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45" w:hRule="atLeast"/>
        </w:trPr>
        <w:tc>
          <w:tcPr>
            <w:tcW w:w="2659" w:type="dxa"/>
            <w:tcBorders>
              <w:top w:val="nil"/>
              <w:bottom w:val="nil"/>
              <w:right w:val="nil"/>
            </w:tcBorders>
            <w:shd w:val="clear" w:color="auto" w:fill="8063A1"/>
          </w:tcPr>
          <w:p w14:paraId="2C72365B">
            <w:pPr>
              <w:pStyle w:val="14"/>
              <w:spacing w:before="154"/>
              <w:rPr>
                <w:rFonts w:ascii="Arial Narrow"/>
                <w:b/>
                <w:sz w:val="32"/>
              </w:rPr>
            </w:pPr>
          </w:p>
          <w:p w14:paraId="66FA8A74">
            <w:pPr>
              <w:pStyle w:val="14"/>
              <w:ind w:left="6"/>
              <w:jc w:val="center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color w:val="FFFFFF"/>
                <w:sz w:val="32"/>
              </w:rPr>
              <w:t>Experiment</w:t>
            </w:r>
            <w:r>
              <w:rPr>
                <w:rFonts w:ascii="Cambria"/>
                <w:b/>
                <w:color w:val="FFFFFF"/>
                <w:spacing w:val="-16"/>
                <w:sz w:val="32"/>
              </w:rPr>
              <w:t xml:space="preserve"> </w:t>
            </w:r>
            <w:r>
              <w:rPr>
                <w:rFonts w:ascii="Cambria"/>
                <w:b/>
                <w:color w:val="FFFFFF"/>
                <w:spacing w:val="-5"/>
                <w:sz w:val="32"/>
              </w:rPr>
              <w:t>no</w:t>
            </w:r>
          </w:p>
        </w:tc>
        <w:tc>
          <w:tcPr>
            <w:tcW w:w="6461" w:type="dxa"/>
            <w:tcBorders>
              <w:top w:val="nil"/>
              <w:left w:val="nil"/>
              <w:bottom w:val="nil"/>
            </w:tcBorders>
            <w:shd w:val="clear" w:color="auto" w:fill="8063A1"/>
          </w:tcPr>
          <w:p w14:paraId="03C801DC">
            <w:pPr>
              <w:pStyle w:val="14"/>
              <w:spacing w:before="154"/>
              <w:rPr>
                <w:rFonts w:ascii="Arial Narrow"/>
                <w:b/>
                <w:sz w:val="32"/>
              </w:rPr>
            </w:pPr>
          </w:p>
          <w:p w14:paraId="1308608E">
            <w:pPr>
              <w:pStyle w:val="14"/>
              <w:ind w:left="25"/>
              <w:jc w:val="center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color w:val="FFFFFF"/>
                <w:sz w:val="32"/>
              </w:rPr>
              <w:t>Experiment</w:t>
            </w:r>
            <w:r>
              <w:rPr>
                <w:rFonts w:ascii="Cambria"/>
                <w:b/>
                <w:color w:val="FFFFFF"/>
                <w:spacing w:val="-18"/>
                <w:sz w:val="32"/>
              </w:rPr>
              <w:t xml:space="preserve"> </w:t>
            </w:r>
            <w:r>
              <w:rPr>
                <w:rFonts w:ascii="Cambria"/>
                <w:b/>
                <w:color w:val="FFFFFF"/>
                <w:spacing w:val="-4"/>
                <w:sz w:val="32"/>
              </w:rPr>
              <w:t>name</w:t>
            </w:r>
          </w:p>
        </w:tc>
      </w:tr>
      <w:tr w14:paraId="7A74C1F5">
        <w:tblPrEx>
          <w:tblBorders>
            <w:top w:val="single" w:color="8063A1" w:sz="8" w:space="0"/>
            <w:left w:val="single" w:color="8063A1" w:sz="8" w:space="0"/>
            <w:bottom w:val="single" w:color="8063A1" w:sz="8" w:space="0"/>
            <w:right w:val="single" w:color="8063A1" w:sz="8" w:space="0"/>
            <w:insideH w:val="single" w:color="8063A1" w:sz="8" w:space="0"/>
            <w:insideV w:val="single" w:color="8063A1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57" w:hRule="atLeast"/>
        </w:trPr>
        <w:tc>
          <w:tcPr>
            <w:tcW w:w="2659" w:type="dxa"/>
            <w:tcBorders>
              <w:top w:val="nil"/>
            </w:tcBorders>
            <w:shd w:val="clear" w:color="auto" w:fill="CCC1D9"/>
          </w:tcPr>
          <w:p w14:paraId="51C2AEF3">
            <w:pPr>
              <w:pStyle w:val="14"/>
              <w:spacing w:before="242"/>
              <w:rPr>
                <w:rFonts w:ascii="Arial Narrow"/>
                <w:b/>
                <w:sz w:val="28"/>
              </w:rPr>
            </w:pPr>
          </w:p>
          <w:p w14:paraId="1D6DEC38">
            <w:pPr>
              <w:pStyle w:val="14"/>
              <w:ind w:left="20"/>
              <w:jc w:val="center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spacing w:val="-5"/>
                <w:sz w:val="28"/>
              </w:rPr>
              <w:t>01</w:t>
            </w:r>
          </w:p>
        </w:tc>
        <w:tc>
          <w:tcPr>
            <w:tcW w:w="6461" w:type="dxa"/>
            <w:tcBorders>
              <w:top w:val="nil"/>
            </w:tcBorders>
            <w:shd w:val="clear" w:color="auto" w:fill="CCC1D9"/>
          </w:tcPr>
          <w:p w14:paraId="080028A9">
            <w:pPr>
              <w:pStyle w:val="14"/>
              <w:spacing w:before="215" w:line="360" w:lineRule="auto"/>
              <w:ind w:left="107" w:right="85"/>
              <w:rPr>
                <w:sz w:val="28"/>
              </w:rPr>
            </w:pPr>
            <w:r>
              <w:rPr>
                <w:sz w:val="28"/>
              </w:rPr>
              <w:t>Analysis of Discrete-Time Signals sequences: Impulse, Step, and Ramp Signals.</w:t>
            </w:r>
          </w:p>
        </w:tc>
      </w:tr>
      <w:tr w14:paraId="2D51A899">
        <w:tblPrEx>
          <w:tblBorders>
            <w:top w:val="single" w:color="8063A1" w:sz="8" w:space="0"/>
            <w:left w:val="single" w:color="8063A1" w:sz="8" w:space="0"/>
            <w:bottom w:val="single" w:color="8063A1" w:sz="8" w:space="0"/>
            <w:right w:val="single" w:color="8063A1" w:sz="8" w:space="0"/>
            <w:insideH w:val="single" w:color="8063A1" w:sz="8" w:space="0"/>
            <w:insideV w:val="single" w:color="8063A1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83" w:hRule="atLeast"/>
        </w:trPr>
        <w:tc>
          <w:tcPr>
            <w:tcW w:w="2659" w:type="dxa"/>
          </w:tcPr>
          <w:p w14:paraId="138E289B">
            <w:pPr>
              <w:pStyle w:val="14"/>
              <w:spacing w:before="205"/>
              <w:rPr>
                <w:rFonts w:ascii="Arial Narrow"/>
                <w:b/>
                <w:sz w:val="28"/>
              </w:rPr>
            </w:pPr>
          </w:p>
          <w:p w14:paraId="3A50C9B2">
            <w:pPr>
              <w:pStyle w:val="14"/>
              <w:ind w:left="20"/>
              <w:jc w:val="center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spacing w:val="-5"/>
                <w:sz w:val="28"/>
              </w:rPr>
              <w:t>02</w:t>
            </w:r>
          </w:p>
        </w:tc>
        <w:tc>
          <w:tcPr>
            <w:tcW w:w="6461" w:type="dxa"/>
          </w:tcPr>
          <w:p w14:paraId="5CAE1629">
            <w:pPr>
              <w:pStyle w:val="14"/>
              <w:tabs>
                <w:tab w:val="left" w:pos="1672"/>
                <w:tab w:val="left" w:pos="2267"/>
                <w:tab w:val="left" w:pos="4154"/>
                <w:tab w:val="left" w:pos="5308"/>
              </w:tabs>
              <w:spacing w:before="177" w:line="360" w:lineRule="auto"/>
              <w:ind w:left="107" w:right="85"/>
              <w:rPr>
                <w:sz w:val="28"/>
              </w:rPr>
            </w:pPr>
            <w:r>
              <w:rPr>
                <w:spacing w:val="-2"/>
                <w:sz w:val="28"/>
              </w:rPr>
              <w:t>Operations</w:t>
            </w:r>
            <w:r>
              <w:rPr>
                <w:sz w:val="28"/>
              </w:rPr>
              <w:tab/>
            </w:r>
            <w:r>
              <w:rPr>
                <w:spacing w:val="-6"/>
                <w:sz w:val="28"/>
              </w:rPr>
              <w:t>on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Discrete-Time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Signals: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 xml:space="preserve">Addition, </w:t>
            </w:r>
            <w:r>
              <w:rPr>
                <w:sz w:val="28"/>
              </w:rPr>
              <w:t>Multiplication, Scaling, Shifting, and Folding.</w:t>
            </w:r>
          </w:p>
        </w:tc>
      </w:tr>
      <w:tr w14:paraId="489FF14E">
        <w:tblPrEx>
          <w:tblBorders>
            <w:top w:val="single" w:color="8063A1" w:sz="8" w:space="0"/>
            <w:left w:val="single" w:color="8063A1" w:sz="8" w:space="0"/>
            <w:bottom w:val="single" w:color="8063A1" w:sz="8" w:space="0"/>
            <w:right w:val="single" w:color="8063A1" w:sz="8" w:space="0"/>
            <w:insideH w:val="single" w:color="8063A1" w:sz="8" w:space="0"/>
            <w:insideV w:val="single" w:color="8063A1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82" w:hRule="atLeast"/>
        </w:trPr>
        <w:tc>
          <w:tcPr>
            <w:tcW w:w="2659" w:type="dxa"/>
            <w:shd w:val="clear" w:color="auto" w:fill="CCC1D9"/>
          </w:tcPr>
          <w:p w14:paraId="45B6F82C">
            <w:pPr>
              <w:pStyle w:val="14"/>
              <w:spacing w:before="206"/>
              <w:rPr>
                <w:rFonts w:ascii="Arial Narrow"/>
                <w:b/>
                <w:sz w:val="28"/>
              </w:rPr>
            </w:pPr>
          </w:p>
          <w:p w14:paraId="6E669CA9">
            <w:pPr>
              <w:pStyle w:val="14"/>
              <w:ind w:left="20"/>
              <w:jc w:val="center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spacing w:val="-5"/>
                <w:sz w:val="28"/>
              </w:rPr>
              <w:t>03</w:t>
            </w:r>
          </w:p>
        </w:tc>
        <w:tc>
          <w:tcPr>
            <w:tcW w:w="6461" w:type="dxa"/>
            <w:shd w:val="clear" w:color="auto" w:fill="CCC1D9"/>
          </w:tcPr>
          <w:p w14:paraId="2BA89730">
            <w:pPr>
              <w:pStyle w:val="14"/>
              <w:spacing w:before="198" w:line="360" w:lineRule="auto"/>
              <w:ind w:left="107" w:right="85"/>
              <w:rPr>
                <w:rFonts w:ascii="Cambria"/>
                <w:sz w:val="28"/>
              </w:rPr>
            </w:pPr>
            <w:r>
              <w:rPr>
                <w:rFonts w:ascii="Cambria"/>
                <w:sz w:val="28"/>
              </w:rPr>
              <w:t>Convolution</w:t>
            </w:r>
            <w:r>
              <w:rPr>
                <w:rFonts w:ascii="Cambria"/>
                <w:spacing w:val="40"/>
                <w:sz w:val="28"/>
              </w:rPr>
              <w:t xml:space="preserve"> </w:t>
            </w:r>
            <w:r>
              <w:rPr>
                <w:rFonts w:ascii="Cambria"/>
                <w:sz w:val="28"/>
              </w:rPr>
              <w:t>of</w:t>
            </w:r>
            <w:r>
              <w:rPr>
                <w:rFonts w:ascii="Cambria"/>
                <w:spacing w:val="80"/>
                <w:sz w:val="28"/>
              </w:rPr>
              <w:t xml:space="preserve"> </w:t>
            </w:r>
            <w:r>
              <w:rPr>
                <w:rFonts w:ascii="Cambria"/>
                <w:sz w:val="28"/>
              </w:rPr>
              <w:t>Discrete-Time</w:t>
            </w:r>
            <w:r>
              <w:rPr>
                <w:rFonts w:ascii="Cambria"/>
                <w:spacing w:val="80"/>
                <w:sz w:val="28"/>
              </w:rPr>
              <w:t xml:space="preserve"> </w:t>
            </w:r>
            <w:r>
              <w:rPr>
                <w:rFonts w:ascii="Cambria"/>
                <w:sz w:val="28"/>
              </w:rPr>
              <w:t>Signals:</w:t>
            </w:r>
            <w:r>
              <w:rPr>
                <w:rFonts w:ascii="Cambria"/>
                <w:spacing w:val="80"/>
                <w:sz w:val="28"/>
              </w:rPr>
              <w:t xml:space="preserve"> </w:t>
            </w:r>
            <w:r>
              <w:rPr>
                <w:rFonts w:ascii="Cambria"/>
                <w:sz w:val="28"/>
              </w:rPr>
              <w:t>Sinusoidal, Shifted, and Noisy Signals.</w:t>
            </w:r>
          </w:p>
        </w:tc>
      </w:tr>
      <w:tr w14:paraId="5F0841A3">
        <w:tblPrEx>
          <w:tblBorders>
            <w:top w:val="single" w:color="8063A1" w:sz="8" w:space="0"/>
            <w:left w:val="single" w:color="8063A1" w:sz="8" w:space="0"/>
            <w:bottom w:val="single" w:color="8063A1" w:sz="8" w:space="0"/>
            <w:right w:val="single" w:color="8063A1" w:sz="8" w:space="0"/>
            <w:insideH w:val="single" w:color="8063A1" w:sz="8" w:space="0"/>
            <w:insideV w:val="single" w:color="8063A1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83" w:hRule="atLeast"/>
        </w:trPr>
        <w:tc>
          <w:tcPr>
            <w:tcW w:w="2659" w:type="dxa"/>
          </w:tcPr>
          <w:p w14:paraId="229B3932">
            <w:pPr>
              <w:pStyle w:val="14"/>
              <w:spacing w:before="204"/>
              <w:rPr>
                <w:rFonts w:ascii="Arial Narrow"/>
                <w:b/>
                <w:sz w:val="28"/>
              </w:rPr>
            </w:pPr>
          </w:p>
          <w:p w14:paraId="33D10531">
            <w:pPr>
              <w:pStyle w:val="14"/>
              <w:ind w:left="20"/>
              <w:jc w:val="center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spacing w:val="-5"/>
                <w:sz w:val="28"/>
              </w:rPr>
              <w:t>04</w:t>
            </w:r>
          </w:p>
        </w:tc>
        <w:tc>
          <w:tcPr>
            <w:tcW w:w="6461" w:type="dxa"/>
          </w:tcPr>
          <w:p w14:paraId="7CE8E3CD">
            <w:pPr>
              <w:pStyle w:val="14"/>
              <w:spacing w:before="177" w:line="360" w:lineRule="auto"/>
              <w:ind w:left="107" w:right="85"/>
              <w:rPr>
                <w:sz w:val="28"/>
              </w:rPr>
            </w:pPr>
            <w:r>
              <w:rPr>
                <w:sz w:val="28"/>
              </w:rPr>
              <w:t>Auto-correlation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Cross-Correlation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Discrete- Time Signals.</w:t>
            </w:r>
          </w:p>
        </w:tc>
      </w:tr>
      <w:tr w14:paraId="2BCBB8D4">
        <w:tblPrEx>
          <w:tblBorders>
            <w:top w:val="single" w:color="8063A1" w:sz="8" w:space="0"/>
            <w:left w:val="single" w:color="8063A1" w:sz="8" w:space="0"/>
            <w:bottom w:val="single" w:color="8063A1" w:sz="8" w:space="0"/>
            <w:right w:val="single" w:color="8063A1" w:sz="8" w:space="0"/>
            <w:insideH w:val="single" w:color="8063A1" w:sz="8" w:space="0"/>
            <w:insideV w:val="single" w:color="8063A1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82" w:hRule="atLeast"/>
        </w:trPr>
        <w:tc>
          <w:tcPr>
            <w:tcW w:w="2659" w:type="dxa"/>
            <w:shd w:val="clear" w:color="auto" w:fill="CCC1D9"/>
          </w:tcPr>
          <w:p w14:paraId="39A04F39">
            <w:pPr>
              <w:pStyle w:val="14"/>
              <w:spacing w:before="205"/>
              <w:rPr>
                <w:rFonts w:ascii="Arial Narrow"/>
                <w:b/>
                <w:sz w:val="28"/>
              </w:rPr>
            </w:pPr>
          </w:p>
          <w:p w14:paraId="49B7B5FB">
            <w:pPr>
              <w:pStyle w:val="14"/>
              <w:ind w:left="20"/>
              <w:jc w:val="center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spacing w:val="-5"/>
                <w:sz w:val="28"/>
              </w:rPr>
              <w:t>05</w:t>
            </w:r>
          </w:p>
        </w:tc>
        <w:tc>
          <w:tcPr>
            <w:tcW w:w="6461" w:type="dxa"/>
            <w:shd w:val="clear" w:color="auto" w:fill="CCC1D9"/>
          </w:tcPr>
          <w:p w14:paraId="20843644">
            <w:pPr>
              <w:pStyle w:val="14"/>
              <w:spacing w:before="178" w:line="360" w:lineRule="auto"/>
              <w:ind w:left="107" w:right="85"/>
              <w:rPr>
                <w:sz w:val="28"/>
              </w:rPr>
            </w:pPr>
            <w:r>
              <w:rPr>
                <w:sz w:val="28"/>
              </w:rPr>
              <w:t>Detecting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peak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extracting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feature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from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PPG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signal.</w:t>
            </w:r>
          </w:p>
        </w:tc>
      </w:tr>
      <w:tr w14:paraId="79BBDA59">
        <w:tblPrEx>
          <w:tblBorders>
            <w:top w:val="single" w:color="8063A1" w:sz="8" w:space="0"/>
            <w:left w:val="single" w:color="8063A1" w:sz="8" w:space="0"/>
            <w:bottom w:val="single" w:color="8063A1" w:sz="8" w:space="0"/>
            <w:right w:val="single" w:color="8063A1" w:sz="8" w:space="0"/>
            <w:insideH w:val="single" w:color="8063A1" w:sz="8" w:space="0"/>
            <w:insideV w:val="single" w:color="8063A1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82" w:hRule="atLeast"/>
        </w:trPr>
        <w:tc>
          <w:tcPr>
            <w:tcW w:w="2659" w:type="dxa"/>
          </w:tcPr>
          <w:p w14:paraId="26051797">
            <w:pPr>
              <w:pStyle w:val="14"/>
              <w:spacing w:before="204"/>
              <w:rPr>
                <w:rFonts w:ascii="Arial Narrow"/>
                <w:b/>
                <w:sz w:val="28"/>
              </w:rPr>
            </w:pPr>
          </w:p>
          <w:p w14:paraId="6B4A941F">
            <w:pPr>
              <w:pStyle w:val="14"/>
              <w:ind w:left="20"/>
              <w:jc w:val="center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spacing w:val="-5"/>
                <w:sz w:val="28"/>
              </w:rPr>
              <w:t>06</w:t>
            </w:r>
          </w:p>
        </w:tc>
        <w:tc>
          <w:tcPr>
            <w:tcW w:w="6461" w:type="dxa"/>
          </w:tcPr>
          <w:p w14:paraId="0F55EB25">
            <w:pPr>
              <w:pStyle w:val="14"/>
              <w:spacing w:before="198"/>
              <w:rPr>
                <w:rFonts w:ascii="Arial Narrow"/>
                <w:b/>
                <w:sz w:val="28"/>
              </w:rPr>
            </w:pPr>
          </w:p>
          <w:p w14:paraId="6686993F">
            <w:pPr>
              <w:pStyle w:val="14"/>
              <w:spacing w:before="1"/>
              <w:ind w:left="20"/>
              <w:jc w:val="center"/>
              <w:rPr>
                <w:sz w:val="28"/>
              </w:rPr>
            </w:pPr>
            <w:r>
              <w:rPr>
                <w:sz w:val="28"/>
              </w:rPr>
              <w:t>Fourier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Series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Approximation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Square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Wave.</w:t>
            </w:r>
          </w:p>
        </w:tc>
      </w:tr>
      <w:tr w14:paraId="2ADDAF28">
        <w:tblPrEx>
          <w:tblBorders>
            <w:top w:val="single" w:color="8063A1" w:sz="8" w:space="0"/>
            <w:left w:val="single" w:color="8063A1" w:sz="8" w:space="0"/>
            <w:bottom w:val="single" w:color="8063A1" w:sz="8" w:space="0"/>
            <w:right w:val="single" w:color="8063A1" w:sz="8" w:space="0"/>
            <w:insideH w:val="single" w:color="8063A1" w:sz="8" w:space="0"/>
            <w:insideV w:val="single" w:color="8063A1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12" w:hRule="atLeast"/>
        </w:trPr>
        <w:tc>
          <w:tcPr>
            <w:tcW w:w="2659" w:type="dxa"/>
            <w:shd w:val="clear" w:color="auto" w:fill="CCC1D9"/>
          </w:tcPr>
          <w:p w14:paraId="4D2A0480">
            <w:pPr>
              <w:pStyle w:val="14"/>
              <w:spacing w:before="205"/>
              <w:rPr>
                <w:rFonts w:ascii="Arial Narrow"/>
                <w:b/>
                <w:sz w:val="28"/>
              </w:rPr>
            </w:pPr>
          </w:p>
          <w:p w14:paraId="536D2C72">
            <w:pPr>
              <w:pStyle w:val="14"/>
              <w:ind w:left="20"/>
              <w:jc w:val="center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spacing w:val="-5"/>
                <w:sz w:val="28"/>
              </w:rPr>
              <w:t>07</w:t>
            </w:r>
          </w:p>
        </w:tc>
        <w:tc>
          <w:tcPr>
            <w:tcW w:w="6461" w:type="dxa"/>
            <w:shd w:val="clear" w:color="auto" w:fill="CCC1D9"/>
          </w:tcPr>
          <w:p w14:paraId="23D0BC71">
            <w:pPr>
              <w:pStyle w:val="14"/>
              <w:spacing w:before="178" w:line="360" w:lineRule="auto"/>
              <w:ind w:left="107" w:right="85"/>
              <w:rPr>
                <w:sz w:val="28"/>
              </w:rPr>
            </w:pPr>
            <w:r>
              <w:rPr>
                <w:sz w:val="28"/>
              </w:rPr>
              <w:t>Analyzing Fourier transform of a time function, for an aperiodic pulse.</w:t>
            </w:r>
          </w:p>
        </w:tc>
      </w:tr>
      <w:tr w14:paraId="67CEAF8F">
        <w:tblPrEx>
          <w:tblBorders>
            <w:top w:val="single" w:color="8063A1" w:sz="8" w:space="0"/>
            <w:left w:val="single" w:color="8063A1" w:sz="8" w:space="0"/>
            <w:bottom w:val="single" w:color="8063A1" w:sz="8" w:space="0"/>
            <w:right w:val="single" w:color="8063A1" w:sz="8" w:space="0"/>
            <w:insideH w:val="single" w:color="8063A1" w:sz="8" w:space="0"/>
            <w:insideV w:val="single" w:color="8063A1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62" w:hRule="atLeast"/>
        </w:trPr>
        <w:tc>
          <w:tcPr>
            <w:tcW w:w="2659" w:type="dxa"/>
          </w:tcPr>
          <w:p w14:paraId="0244A5B8">
            <w:pPr>
              <w:pStyle w:val="14"/>
              <w:spacing w:before="235"/>
              <w:rPr>
                <w:rFonts w:ascii="Arial Narrow"/>
                <w:b/>
                <w:sz w:val="28"/>
              </w:rPr>
            </w:pPr>
          </w:p>
          <w:p w14:paraId="6C441E3A">
            <w:pPr>
              <w:pStyle w:val="14"/>
              <w:ind w:left="20"/>
              <w:jc w:val="center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spacing w:val="-5"/>
                <w:sz w:val="28"/>
              </w:rPr>
              <w:t>08</w:t>
            </w:r>
          </w:p>
        </w:tc>
        <w:tc>
          <w:tcPr>
            <w:tcW w:w="6461" w:type="dxa"/>
          </w:tcPr>
          <w:p w14:paraId="45CB2A6D">
            <w:pPr>
              <w:pStyle w:val="14"/>
              <w:spacing w:before="207" w:line="360" w:lineRule="auto"/>
              <w:ind w:left="107" w:right="85"/>
              <w:rPr>
                <w:sz w:val="28"/>
              </w:rPr>
            </w:pPr>
            <w:r>
              <w:rPr>
                <w:sz w:val="28"/>
              </w:rPr>
              <w:t>Implementation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Discrete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Fourier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Transform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(DFT) and Inverse Discrete Fourier Transform (IDFT).</w:t>
            </w:r>
          </w:p>
        </w:tc>
      </w:tr>
      <w:tr w14:paraId="280C63CC">
        <w:tblPrEx>
          <w:tblBorders>
            <w:top w:val="single" w:color="8063A1" w:sz="8" w:space="0"/>
            <w:left w:val="single" w:color="8063A1" w:sz="8" w:space="0"/>
            <w:bottom w:val="single" w:color="8063A1" w:sz="8" w:space="0"/>
            <w:right w:val="single" w:color="8063A1" w:sz="8" w:space="0"/>
            <w:insideH w:val="single" w:color="8063A1" w:sz="8" w:space="0"/>
            <w:insideV w:val="single" w:color="8063A1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41" w:hRule="atLeast"/>
        </w:trPr>
        <w:tc>
          <w:tcPr>
            <w:tcW w:w="2659" w:type="dxa"/>
            <w:vAlign w:val="center"/>
          </w:tcPr>
          <w:p w14:paraId="3C60D980">
            <w:pPr>
              <w:pStyle w:val="14"/>
              <w:ind w:left="20"/>
              <w:jc w:val="center"/>
              <w:rPr>
                <w:rFonts w:hint="default" w:ascii="Cambria"/>
                <w:b/>
                <w:color w:val="000000" w:themeColor="text1"/>
                <w:spacing w:val="-5"/>
                <w:sz w:val="28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ambria"/>
                <w:b/>
                <w:color w:val="000000" w:themeColor="text1"/>
                <w:spacing w:val="-5"/>
                <w:sz w:val="28"/>
                <w:highlight w:val="none"/>
                <w14:textFill>
                  <w14:solidFill>
                    <w14:schemeClr w14:val="tx1"/>
                  </w14:solidFill>
                </w14:textFill>
              </w:rPr>
              <w:t>0</w:t>
            </w:r>
            <w:r>
              <w:rPr>
                <w:rFonts w:hint="default" w:ascii="Cambria"/>
                <w:b/>
                <w:color w:val="000000" w:themeColor="text1"/>
                <w:spacing w:val="-5"/>
                <w:sz w:val="28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  <w:t>9</w:t>
            </w:r>
          </w:p>
        </w:tc>
        <w:tc>
          <w:tcPr>
            <w:tcW w:w="6461" w:type="dxa"/>
          </w:tcPr>
          <w:p w14:paraId="0AE37CF9">
            <w:pPr>
              <w:pStyle w:val="14"/>
              <w:spacing w:before="207" w:line="360" w:lineRule="auto"/>
              <w:ind w:left="107" w:right="85"/>
              <w:rPr>
                <w:rFonts w:hint="default"/>
                <w:sz w:val="28"/>
                <w:lang w:val="en-US"/>
              </w:rPr>
            </w:pPr>
            <w:r>
              <w:rPr>
                <w:rFonts w:hint="default" w:ascii="Calibri" w:hAnsi="Calibri" w:eastAsia="SimSun" w:cs="Calibri"/>
                <w:sz w:val="28"/>
                <w:szCs w:val="28"/>
              </w:rPr>
              <w:t>Discrete Fourier Transform (DFT) and Frequency Bins Calculation</w:t>
            </w:r>
            <w:r>
              <w:rPr>
                <w:rFonts w:hint="default" w:ascii="Calibri" w:hAnsi="Calibri" w:eastAsia="SimSun" w:cs="Calibri"/>
                <w:sz w:val="28"/>
                <w:szCs w:val="28"/>
                <w:lang w:val="en-US"/>
              </w:rPr>
              <w:t>.</w:t>
            </w:r>
          </w:p>
        </w:tc>
      </w:tr>
    </w:tbl>
    <w:p w14:paraId="6F998986">
      <w:pPr>
        <w:pStyle w:val="14"/>
        <w:spacing w:after="0" w:line="360" w:lineRule="auto"/>
        <w:rPr>
          <w:sz w:val="28"/>
        </w:rPr>
        <w:sectPr>
          <w:pgSz w:w="11910" w:h="16840"/>
          <w:pgMar w:top="1340" w:right="992" w:bottom="280" w:left="992" w:header="720" w:footer="720" w:gutter="0"/>
          <w:cols w:space="720" w:num="1"/>
        </w:sectPr>
      </w:pPr>
    </w:p>
    <w:p w14:paraId="26A1B659">
      <w:pPr>
        <w:pStyle w:val="3"/>
        <w:spacing w:before="60"/>
        <w:rPr>
          <w:b w:val="0"/>
          <w:i w:val="0"/>
          <w:u w:val="none"/>
        </w:rPr>
      </w:pPr>
      <w:r>
        <w:rPr>
          <w:u w:val="thick"/>
        </w:rPr>
        <w:t>Experiment</w:t>
      </w:r>
      <w:r>
        <w:rPr>
          <w:spacing w:val="-5"/>
          <w:u w:val="thick"/>
        </w:rPr>
        <w:t xml:space="preserve"> </w:t>
      </w:r>
      <w:r>
        <w:rPr>
          <w:u w:val="thick"/>
        </w:rPr>
        <w:t>no</w:t>
      </w:r>
      <w:r>
        <w:rPr>
          <w:spacing w:val="-4"/>
          <w:u w:val="thick"/>
        </w:rPr>
        <w:t xml:space="preserve"> </w:t>
      </w:r>
      <w:r>
        <w:rPr>
          <w:u w:val="thick"/>
        </w:rPr>
        <w:t>:</w:t>
      </w:r>
      <w:r>
        <w:rPr>
          <w:spacing w:val="65"/>
          <w:u w:val="none"/>
        </w:rPr>
        <w:t xml:space="preserve"> </w:t>
      </w:r>
      <w:r>
        <w:rPr>
          <w:b w:val="0"/>
          <w:i w:val="0"/>
          <w:spacing w:val="-10"/>
          <w:u w:val="none"/>
        </w:rPr>
        <w:t>1</w:t>
      </w:r>
    </w:p>
    <w:p w14:paraId="0C504037">
      <w:pPr>
        <w:pStyle w:val="7"/>
      </w:pPr>
    </w:p>
    <w:p w14:paraId="61BEE254">
      <w:pPr>
        <w:pStyle w:val="7"/>
        <w:tabs>
          <w:tab w:val="left" w:pos="3563"/>
        </w:tabs>
        <w:spacing w:line="360" w:lineRule="auto"/>
        <w:ind w:left="808" w:right="850"/>
      </w:pPr>
      <w:r>
        <w:rPr>
          <w:b/>
          <w:i/>
          <w:u w:val="thick"/>
        </w:rPr>
        <w:t>Experiment</w:t>
      </w:r>
      <w:r>
        <w:rPr>
          <w:b/>
          <w:i/>
          <w:spacing w:val="40"/>
          <w:u w:val="thick"/>
        </w:rPr>
        <w:t xml:space="preserve"> </w:t>
      </w:r>
      <w:r>
        <w:rPr>
          <w:b/>
          <w:i/>
          <w:u w:val="thick"/>
        </w:rPr>
        <w:t>name</w:t>
      </w:r>
      <w:r>
        <w:rPr>
          <w:b/>
          <w:i/>
          <w:spacing w:val="40"/>
          <w:u w:val="thick"/>
        </w:rPr>
        <w:t xml:space="preserve"> </w:t>
      </w:r>
      <w:r>
        <w:rPr>
          <w:b/>
          <w:i/>
          <w:u w:val="thick"/>
        </w:rPr>
        <w:t>:</w:t>
      </w:r>
      <w:r>
        <w:rPr>
          <w:b/>
          <w:i/>
        </w:rPr>
        <w:tab/>
      </w:r>
      <w:r>
        <w:t>Analysis</w:t>
      </w:r>
      <w:r>
        <w:rPr>
          <w:spacing w:val="40"/>
        </w:rPr>
        <w:t xml:space="preserve"> </w:t>
      </w:r>
      <w:r>
        <w:t>of</w:t>
      </w:r>
      <w:r>
        <w:rPr>
          <w:spacing w:val="80"/>
        </w:rPr>
        <w:t xml:space="preserve"> </w:t>
      </w:r>
      <w:r>
        <w:t>Discrete-Time</w:t>
      </w:r>
      <w:r>
        <w:rPr>
          <w:spacing w:val="80"/>
        </w:rPr>
        <w:t xml:space="preserve"> </w:t>
      </w:r>
      <w:r>
        <w:t>Signals</w:t>
      </w:r>
      <w:r>
        <w:rPr>
          <w:spacing w:val="40"/>
        </w:rPr>
        <w:t xml:space="preserve"> </w:t>
      </w:r>
      <w:r>
        <w:t>sequences: Impulse, Step, and Ramp Signals.</w:t>
      </w:r>
    </w:p>
    <w:p w14:paraId="7E474C4D">
      <w:pPr>
        <w:pStyle w:val="7"/>
      </w:pPr>
    </w:p>
    <w:p w14:paraId="2F32D47E">
      <w:pPr>
        <w:pStyle w:val="7"/>
        <w:spacing w:before="50"/>
      </w:pPr>
    </w:p>
    <w:p w14:paraId="6D49E810">
      <w:pPr>
        <w:pStyle w:val="3"/>
        <w:spacing w:before="1"/>
        <w:rPr>
          <w:u w:val="none"/>
        </w:rPr>
      </w:pPr>
      <w:bookmarkStart w:id="0" w:name="Objectives :"/>
      <w:bookmarkEnd w:id="0"/>
      <w:r>
        <w:rPr>
          <w:u w:val="thick"/>
        </w:rPr>
        <w:t>Objectives</w:t>
      </w:r>
      <w:r>
        <w:rPr>
          <w:spacing w:val="-11"/>
          <w:u w:val="thick"/>
        </w:rPr>
        <w:t xml:space="preserve"> </w:t>
      </w:r>
      <w:r>
        <w:rPr>
          <w:spacing w:val="-10"/>
          <w:u w:val="thick"/>
        </w:rPr>
        <w:t>:</w:t>
      </w:r>
    </w:p>
    <w:p w14:paraId="31572667">
      <w:pPr>
        <w:pStyle w:val="7"/>
        <w:spacing w:before="119"/>
        <w:rPr>
          <w:b/>
          <w:i/>
        </w:rPr>
      </w:pPr>
    </w:p>
    <w:p w14:paraId="41926AB2">
      <w:pPr>
        <w:pStyle w:val="13"/>
        <w:numPr>
          <w:ilvl w:val="0"/>
          <w:numId w:val="1"/>
        </w:numPr>
        <w:tabs>
          <w:tab w:val="left" w:pos="1528"/>
        </w:tabs>
        <w:spacing w:before="0" w:after="0" w:line="360" w:lineRule="auto"/>
        <w:ind w:left="1528" w:right="1457" w:hanging="360"/>
        <w:jc w:val="left"/>
        <w:rPr>
          <w:sz w:val="28"/>
        </w:rPr>
      </w:pP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understand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analyze</w:t>
      </w:r>
      <w:r>
        <w:rPr>
          <w:spacing w:val="-6"/>
          <w:sz w:val="28"/>
        </w:rPr>
        <w:t xml:space="preserve"> </w:t>
      </w:r>
      <w:r>
        <w:rPr>
          <w:sz w:val="28"/>
        </w:rPr>
        <w:t>fundamental</w:t>
      </w:r>
      <w:r>
        <w:rPr>
          <w:spacing w:val="-5"/>
          <w:sz w:val="28"/>
        </w:rPr>
        <w:t xml:space="preserve"> </w:t>
      </w:r>
      <w:r>
        <w:rPr>
          <w:sz w:val="28"/>
        </w:rPr>
        <w:t>discrete-time</w:t>
      </w:r>
      <w:r>
        <w:rPr>
          <w:spacing w:val="-6"/>
          <w:sz w:val="28"/>
        </w:rPr>
        <w:t xml:space="preserve"> </w:t>
      </w:r>
      <w:r>
        <w:rPr>
          <w:sz w:val="28"/>
        </w:rPr>
        <w:t>signals: impulse, step, and ramp signals.</w:t>
      </w:r>
    </w:p>
    <w:p w14:paraId="450E61D7">
      <w:pPr>
        <w:pStyle w:val="13"/>
        <w:numPr>
          <w:ilvl w:val="0"/>
          <w:numId w:val="1"/>
        </w:numPr>
        <w:tabs>
          <w:tab w:val="left" w:pos="1528"/>
        </w:tabs>
        <w:spacing w:before="0" w:after="0" w:line="321" w:lineRule="exact"/>
        <w:ind w:left="1528" w:right="0" w:hanging="360"/>
        <w:jc w:val="left"/>
        <w:rPr>
          <w:sz w:val="28"/>
        </w:rPr>
      </w:pP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visualize</w:t>
      </w:r>
      <w:r>
        <w:rPr>
          <w:spacing w:val="-5"/>
          <w:sz w:val="28"/>
        </w:rPr>
        <w:t xml:space="preserve"> </w:t>
      </w:r>
      <w:r>
        <w:rPr>
          <w:sz w:val="28"/>
        </w:rPr>
        <w:t>these</w:t>
      </w:r>
      <w:r>
        <w:rPr>
          <w:spacing w:val="-5"/>
          <w:sz w:val="28"/>
        </w:rPr>
        <w:t xml:space="preserve"> </w:t>
      </w:r>
      <w:r>
        <w:rPr>
          <w:sz w:val="28"/>
        </w:rPr>
        <w:t>signals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5"/>
          <w:sz w:val="28"/>
        </w:rPr>
        <w:t xml:space="preserve"> </w:t>
      </w:r>
      <w:r>
        <w:rPr>
          <w:sz w:val="28"/>
        </w:rPr>
        <w:t>Python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Matplotlib.</w:t>
      </w:r>
    </w:p>
    <w:p w14:paraId="7C093E35">
      <w:pPr>
        <w:pStyle w:val="13"/>
        <w:numPr>
          <w:ilvl w:val="0"/>
          <w:numId w:val="1"/>
        </w:numPr>
        <w:tabs>
          <w:tab w:val="left" w:pos="1528"/>
        </w:tabs>
        <w:spacing w:before="163" w:after="0" w:line="360" w:lineRule="auto"/>
        <w:ind w:left="1528" w:right="1968" w:hanging="360"/>
        <w:jc w:val="left"/>
        <w:rPr>
          <w:sz w:val="28"/>
        </w:rPr>
      </w:pP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comprehend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significance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these</w:t>
      </w:r>
      <w:r>
        <w:rPr>
          <w:spacing w:val="-4"/>
          <w:sz w:val="28"/>
        </w:rPr>
        <w:t xml:space="preserve"> </w:t>
      </w:r>
      <w:r>
        <w:rPr>
          <w:sz w:val="28"/>
        </w:rPr>
        <w:t>signals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signal processing and system analysis.</w:t>
      </w:r>
    </w:p>
    <w:p w14:paraId="7DF97B65">
      <w:pPr>
        <w:pStyle w:val="7"/>
      </w:pPr>
    </w:p>
    <w:p w14:paraId="6CE90999">
      <w:pPr>
        <w:pStyle w:val="7"/>
        <w:spacing w:before="48"/>
      </w:pPr>
    </w:p>
    <w:p w14:paraId="33D49080">
      <w:pPr>
        <w:pStyle w:val="3"/>
        <w:rPr>
          <w:u w:val="none"/>
        </w:rPr>
      </w:pPr>
      <w:r>
        <w:rPr>
          <w:u w:val="thick"/>
        </w:rPr>
        <w:t>Theory</w:t>
      </w:r>
      <w:r>
        <w:rPr>
          <w:spacing w:val="-7"/>
          <w:u w:val="thick"/>
        </w:rPr>
        <w:t xml:space="preserve"> </w:t>
      </w:r>
      <w:r>
        <w:rPr>
          <w:spacing w:val="-10"/>
          <w:u w:val="thick"/>
        </w:rPr>
        <w:t>:</w:t>
      </w:r>
    </w:p>
    <w:p w14:paraId="2BC36A74">
      <w:pPr>
        <w:pStyle w:val="7"/>
        <w:rPr>
          <w:b/>
          <w:i/>
        </w:rPr>
      </w:pPr>
    </w:p>
    <w:p w14:paraId="6869DFAC">
      <w:pPr>
        <w:pStyle w:val="7"/>
        <w:spacing w:before="1"/>
        <w:rPr>
          <w:b/>
          <w:i/>
        </w:rPr>
      </w:pPr>
    </w:p>
    <w:p w14:paraId="1E22FD58">
      <w:pPr>
        <w:pStyle w:val="7"/>
        <w:spacing w:before="1" w:line="360" w:lineRule="auto"/>
        <w:ind w:left="808" w:right="806"/>
        <w:jc w:val="both"/>
      </w:pPr>
      <w:r>
        <w:t>In discrete-time signal processing, fundamental signals serve as the building</w:t>
      </w:r>
      <w:r>
        <w:rPr>
          <w:spacing w:val="-5"/>
        </w:rPr>
        <w:t xml:space="preserve"> </w:t>
      </w:r>
      <w:r>
        <w:t>blocks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analyzing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designing</w:t>
      </w:r>
      <w:r>
        <w:rPr>
          <w:spacing w:val="-5"/>
        </w:rPr>
        <w:t xml:space="preserve"> </w:t>
      </w:r>
      <w:r>
        <w:t>complex</w:t>
      </w:r>
      <w:r>
        <w:rPr>
          <w:spacing w:val="-5"/>
        </w:rPr>
        <w:t xml:space="preserve"> </w:t>
      </w:r>
      <w:r>
        <w:t>signals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systems. Three of the most basic discrete-time signals are the impulse signal, step signal, and ramp signal.</w:t>
      </w:r>
    </w:p>
    <w:p w14:paraId="6F9422C3">
      <w:pPr>
        <w:pStyle w:val="2"/>
        <w:numPr>
          <w:ilvl w:val="0"/>
          <w:numId w:val="2"/>
        </w:numPr>
        <w:tabs>
          <w:tab w:val="left" w:pos="1087"/>
        </w:tabs>
        <w:spacing w:before="278" w:after="0" w:line="240" w:lineRule="auto"/>
        <w:ind w:left="1087" w:right="0" w:hanging="279"/>
        <w:jc w:val="left"/>
      </w:pPr>
      <w:bookmarkStart w:id="1" w:name="1. Impulse Signal (δ[n])"/>
      <w:bookmarkEnd w:id="1"/>
      <w:r>
        <w:t>Impulse</w:t>
      </w:r>
      <w:r>
        <w:rPr>
          <w:spacing w:val="-9"/>
        </w:rPr>
        <w:t xml:space="preserve"> </w:t>
      </w:r>
      <w:r>
        <w:t>Signal</w:t>
      </w:r>
      <w:r>
        <w:rPr>
          <w:spacing w:val="-5"/>
        </w:rPr>
        <w:t xml:space="preserve"> </w:t>
      </w:r>
      <w:r>
        <w:rPr>
          <w:spacing w:val="-2"/>
        </w:rPr>
        <w:t>(δ[n])</w:t>
      </w:r>
    </w:p>
    <w:p w14:paraId="374B6E22">
      <w:pPr>
        <w:pStyle w:val="7"/>
        <w:spacing w:before="281"/>
        <w:ind w:left="808" w:right="845"/>
        <w:jc w:val="both"/>
      </w:pPr>
      <w:r>
        <w:t>The</w:t>
      </w:r>
      <w:r>
        <w:rPr>
          <w:spacing w:val="-5"/>
        </w:rPr>
        <w:t xml:space="preserve"> </w:t>
      </w:r>
      <w:r>
        <w:t>discrete-time</w:t>
      </w:r>
      <w:r>
        <w:rPr>
          <w:spacing w:val="-3"/>
        </w:rPr>
        <w:t xml:space="preserve"> </w:t>
      </w:r>
      <w:r>
        <w:t>impulse</w:t>
      </w:r>
      <w:r>
        <w:rPr>
          <w:spacing w:val="-3"/>
        </w:rPr>
        <w:t xml:space="preserve"> </w:t>
      </w:r>
      <w:r>
        <w:t>signal,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known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unit</w:t>
      </w:r>
      <w:r>
        <w:rPr>
          <w:spacing w:val="-2"/>
        </w:rPr>
        <w:t xml:space="preserve"> </w:t>
      </w:r>
      <w:r>
        <w:t>impulse</w:t>
      </w:r>
      <w:r>
        <w:rPr>
          <w:spacing w:val="-5"/>
        </w:rPr>
        <w:t xml:space="preserve"> </w:t>
      </w:r>
      <w:r>
        <w:t>function or Kronecker delta function, is defined as:</w:t>
      </w:r>
    </w:p>
    <w:p w14:paraId="258B3458">
      <w:pPr>
        <w:pStyle w:val="7"/>
        <w:spacing w:before="8"/>
        <w:rPr>
          <w:sz w:val="19"/>
        </w:rPr>
      </w:pPr>
      <w:r>
        <w:rPr>
          <w:sz w:val="19"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3089910</wp:posOffset>
            </wp:positionH>
            <wp:positionV relativeFrom="paragraph">
              <wp:posOffset>158750</wp:posOffset>
            </wp:positionV>
            <wp:extent cx="1387475" cy="435610"/>
            <wp:effectExtent l="0" t="0" r="0" b="0"/>
            <wp:wrapTopAndBottom/>
            <wp:docPr id="37" name="Imag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7361" cy="435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622466">
      <w:pPr>
        <w:pStyle w:val="7"/>
        <w:spacing w:before="254"/>
      </w:pPr>
    </w:p>
    <w:p w14:paraId="1D8AAAEE">
      <w:pPr>
        <w:pStyle w:val="7"/>
        <w:spacing w:line="360" w:lineRule="auto"/>
        <w:ind w:left="808" w:right="850"/>
      </w:pPr>
      <w:r>
        <w:t>This signal is used as an identity element in convolution and plays a crucial</w:t>
      </w:r>
      <w:r>
        <w:rPr>
          <w:spacing w:val="-4"/>
        </w:rPr>
        <w:t xml:space="preserve"> </w:t>
      </w:r>
      <w:r>
        <w:t>role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analysis,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helps</w:t>
      </w:r>
      <w:r>
        <w:rPr>
          <w:spacing w:val="-4"/>
        </w:rPr>
        <w:t xml:space="preserve"> </w:t>
      </w:r>
      <w:r>
        <w:t>determine</w:t>
      </w:r>
      <w:r>
        <w:rPr>
          <w:spacing w:val="-5"/>
        </w:rPr>
        <w:t xml:space="preserve"> </w:t>
      </w:r>
      <w:r>
        <w:t>a system’s</w:t>
      </w:r>
      <w:r>
        <w:rPr>
          <w:spacing w:val="-4"/>
        </w:rPr>
        <w:t xml:space="preserve"> </w:t>
      </w:r>
      <w:r>
        <w:t xml:space="preserve">impulse </w:t>
      </w:r>
      <w:r>
        <w:rPr>
          <w:spacing w:val="-2"/>
        </w:rPr>
        <w:t>response.</w:t>
      </w:r>
    </w:p>
    <w:p w14:paraId="3C46FB60">
      <w:pPr>
        <w:pStyle w:val="7"/>
        <w:spacing w:after="0" w:line="360" w:lineRule="auto"/>
        <w:sectPr>
          <w:pgSz w:w="11910" w:h="16840"/>
          <w:pgMar w:top="1360" w:right="992" w:bottom="280" w:left="992" w:header="720" w:footer="720" w:gutter="0"/>
          <w:cols w:space="720" w:num="1"/>
        </w:sectPr>
      </w:pPr>
    </w:p>
    <w:p w14:paraId="5C57E1FD">
      <w:pPr>
        <w:pStyle w:val="2"/>
        <w:numPr>
          <w:ilvl w:val="0"/>
          <w:numId w:val="2"/>
        </w:numPr>
        <w:tabs>
          <w:tab w:val="left" w:pos="1087"/>
        </w:tabs>
        <w:spacing w:before="60" w:after="0" w:line="240" w:lineRule="auto"/>
        <w:ind w:left="1087" w:right="0" w:hanging="279"/>
        <w:jc w:val="left"/>
      </w:pPr>
      <w:bookmarkStart w:id="2" w:name="2. Step Signal (u[n])"/>
      <w:bookmarkEnd w:id="2"/>
      <w:r>
        <w:t>Step</w:t>
      </w:r>
      <w:r>
        <w:rPr>
          <w:spacing w:val="-7"/>
        </w:rPr>
        <w:t xml:space="preserve"> </w:t>
      </w:r>
      <w:r>
        <w:t>Signal</w:t>
      </w:r>
      <w:r>
        <w:rPr>
          <w:spacing w:val="-5"/>
        </w:rPr>
        <w:t xml:space="preserve"> </w:t>
      </w:r>
      <w:r>
        <w:rPr>
          <w:spacing w:val="-2"/>
        </w:rPr>
        <w:t>(u[n])</w:t>
      </w:r>
    </w:p>
    <w:p w14:paraId="6EDAEDBA">
      <w:pPr>
        <w:pStyle w:val="7"/>
        <w:spacing w:before="120"/>
        <w:rPr>
          <w:b/>
        </w:rPr>
      </w:pPr>
    </w:p>
    <w:p w14:paraId="51BD98F9">
      <w:pPr>
        <w:pStyle w:val="7"/>
        <w:ind w:left="808"/>
      </w:pPr>
      <w:r>
        <w:t>The</w:t>
      </w:r>
      <w:r>
        <w:rPr>
          <w:spacing w:val="-6"/>
        </w:rPr>
        <w:t xml:space="preserve"> </w:t>
      </w:r>
      <w:r>
        <w:t>discrete-time</w:t>
      </w:r>
      <w:r>
        <w:rPr>
          <w:spacing w:val="-3"/>
        </w:rPr>
        <w:t xml:space="preserve"> </w:t>
      </w:r>
      <w:r>
        <w:t>unit</w:t>
      </w:r>
      <w:r>
        <w:rPr>
          <w:spacing w:val="-4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signal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defined</w:t>
      </w:r>
      <w:r>
        <w:rPr>
          <w:spacing w:val="-4"/>
        </w:rPr>
        <w:t xml:space="preserve"> </w:t>
      </w:r>
      <w:r>
        <w:rPr>
          <w:spacing w:val="-5"/>
        </w:rPr>
        <w:t>as:</w:t>
      </w:r>
    </w:p>
    <w:p w14:paraId="4386487E">
      <w:pPr>
        <w:pStyle w:val="7"/>
        <w:spacing w:before="157"/>
        <w:rPr>
          <w:sz w:val="20"/>
        </w:rPr>
      </w:pPr>
      <w:r>
        <w:rPr>
          <w:sz w:val="20"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2659380</wp:posOffset>
            </wp:positionH>
            <wp:positionV relativeFrom="paragraph">
              <wp:posOffset>260985</wp:posOffset>
            </wp:positionV>
            <wp:extent cx="1607185" cy="460375"/>
            <wp:effectExtent l="0" t="0" r="0" b="0"/>
            <wp:wrapTopAndBottom/>
            <wp:docPr id="38" name="Imag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212" cy="460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3A68FB">
      <w:pPr>
        <w:pStyle w:val="7"/>
        <w:spacing w:before="113"/>
      </w:pPr>
    </w:p>
    <w:p w14:paraId="688CF6DA">
      <w:pPr>
        <w:pStyle w:val="7"/>
        <w:spacing w:before="1" w:line="360" w:lineRule="auto"/>
        <w:ind w:left="808" w:right="850"/>
      </w:pPr>
      <w:r>
        <w:t>It represents a sudden transition from zero to one at n = 0. The step function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widely</w:t>
      </w:r>
      <w:r>
        <w:rPr>
          <w:spacing w:val="-4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represent</w:t>
      </w:r>
      <w:r>
        <w:rPr>
          <w:spacing w:val="-4"/>
        </w:rPr>
        <w:t xml:space="preserve"> </w:t>
      </w:r>
      <w:r>
        <w:t>signals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begin at a certain time and continue indefinitely.</w:t>
      </w:r>
    </w:p>
    <w:p w14:paraId="7F874377">
      <w:pPr>
        <w:pStyle w:val="2"/>
        <w:numPr>
          <w:ilvl w:val="0"/>
          <w:numId w:val="2"/>
        </w:numPr>
        <w:tabs>
          <w:tab w:val="left" w:pos="1087"/>
        </w:tabs>
        <w:spacing w:before="279" w:after="0" w:line="240" w:lineRule="auto"/>
        <w:ind w:left="1087" w:right="0" w:hanging="279"/>
        <w:jc w:val="left"/>
      </w:pPr>
      <w:bookmarkStart w:id="3" w:name="3. Ramp Signal (r[n])"/>
      <w:bookmarkEnd w:id="3"/>
      <w:r>
        <w:t>Ramp</w:t>
      </w:r>
      <w:r>
        <w:rPr>
          <w:spacing w:val="-6"/>
        </w:rPr>
        <w:t xml:space="preserve"> </w:t>
      </w:r>
      <w:r>
        <w:t>Signal</w:t>
      </w:r>
      <w:r>
        <w:rPr>
          <w:spacing w:val="-5"/>
        </w:rPr>
        <w:t xml:space="preserve"> </w:t>
      </w:r>
      <w:r>
        <w:rPr>
          <w:spacing w:val="-2"/>
        </w:rPr>
        <w:t>(r[n])</w:t>
      </w:r>
    </w:p>
    <w:p w14:paraId="6009F1FC">
      <w:pPr>
        <w:pStyle w:val="7"/>
        <w:spacing w:before="280"/>
        <w:ind w:left="808"/>
      </w:pPr>
      <w:r>
        <w:t>The</w:t>
      </w:r>
      <w:r>
        <w:rPr>
          <w:spacing w:val="-6"/>
        </w:rPr>
        <w:t xml:space="preserve"> </w:t>
      </w:r>
      <w:r>
        <w:t>discrete-time</w:t>
      </w:r>
      <w:r>
        <w:rPr>
          <w:spacing w:val="-4"/>
        </w:rPr>
        <w:t xml:space="preserve"> </w:t>
      </w:r>
      <w:r>
        <w:t>ramp</w:t>
      </w:r>
      <w:r>
        <w:rPr>
          <w:spacing w:val="-3"/>
        </w:rPr>
        <w:t xml:space="preserve"> </w:t>
      </w:r>
      <w:r>
        <w:t>signal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defined</w:t>
      </w:r>
      <w:r>
        <w:rPr>
          <w:spacing w:val="-4"/>
        </w:rPr>
        <w:t xml:space="preserve"> </w:t>
      </w:r>
      <w:r>
        <w:rPr>
          <w:spacing w:val="-5"/>
        </w:rPr>
        <w:t>as:</w:t>
      </w:r>
    </w:p>
    <w:p w14:paraId="770D21BD">
      <w:pPr>
        <w:pStyle w:val="7"/>
        <w:spacing w:before="158"/>
        <w:rPr>
          <w:sz w:val="20"/>
        </w:rPr>
      </w:pPr>
      <w:r>
        <w:rPr>
          <w:sz w:val="20"/>
        </w:rP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2837180</wp:posOffset>
            </wp:positionH>
            <wp:positionV relativeFrom="paragraph">
              <wp:posOffset>261620</wp:posOffset>
            </wp:positionV>
            <wp:extent cx="1386205" cy="460375"/>
            <wp:effectExtent l="0" t="0" r="0" b="0"/>
            <wp:wrapTopAndBottom/>
            <wp:docPr id="39" name="Imag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6114" cy="460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1629A2">
      <w:pPr>
        <w:pStyle w:val="7"/>
        <w:spacing w:before="112"/>
      </w:pPr>
    </w:p>
    <w:p w14:paraId="7529EE3F">
      <w:pPr>
        <w:pStyle w:val="7"/>
        <w:spacing w:before="1" w:line="362" w:lineRule="auto"/>
        <w:ind w:left="808"/>
      </w:pPr>
      <w:r>
        <w:t>This</w:t>
      </w:r>
      <w:r>
        <w:rPr>
          <w:spacing w:val="33"/>
        </w:rPr>
        <w:t xml:space="preserve"> </w:t>
      </w:r>
      <w:r>
        <w:t>signal</w:t>
      </w:r>
      <w:r>
        <w:rPr>
          <w:spacing w:val="33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linearly</w:t>
      </w:r>
      <w:r>
        <w:rPr>
          <w:spacing w:val="35"/>
        </w:rPr>
        <w:t xml:space="preserve"> </w:t>
      </w:r>
      <w:r>
        <w:t>increasing</w:t>
      </w:r>
      <w:r>
        <w:rPr>
          <w:spacing w:val="33"/>
        </w:rPr>
        <w:t xml:space="preserve"> </w:t>
      </w:r>
      <w:r>
        <w:t>function</w:t>
      </w:r>
      <w:r>
        <w:rPr>
          <w:spacing w:val="35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often</w:t>
      </w:r>
      <w:r>
        <w:rPr>
          <w:spacing w:val="35"/>
        </w:rPr>
        <w:t xml:space="preserve"> </w:t>
      </w:r>
      <w:r>
        <w:t>used</w:t>
      </w:r>
      <w:r>
        <w:rPr>
          <w:spacing w:val="33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model systems with constant acceleration or increasing growth trends.</w:t>
      </w:r>
    </w:p>
    <w:p w14:paraId="7F958124">
      <w:pPr>
        <w:pStyle w:val="7"/>
        <w:spacing w:before="275"/>
      </w:pPr>
    </w:p>
    <w:p w14:paraId="361BCC07">
      <w:pPr>
        <w:pStyle w:val="3"/>
        <w:rPr>
          <w:u w:val="none"/>
        </w:rPr>
      </w:pPr>
      <w:r>
        <w:rPr>
          <w:u w:val="thick"/>
        </w:rPr>
        <w:t>Source</w:t>
      </w:r>
      <w:r>
        <w:rPr>
          <w:spacing w:val="-6"/>
          <w:u w:val="thick"/>
        </w:rPr>
        <w:t xml:space="preserve"> </w:t>
      </w:r>
      <w:r>
        <w:rPr>
          <w:u w:val="thick"/>
        </w:rPr>
        <w:t>Code</w:t>
      </w:r>
      <w:r>
        <w:rPr>
          <w:spacing w:val="-3"/>
          <w:u w:val="thick"/>
        </w:rPr>
        <w:t xml:space="preserve"> </w:t>
      </w:r>
      <w:r>
        <w:rPr>
          <w:spacing w:val="-10"/>
          <w:u w:val="thick"/>
        </w:rPr>
        <w:t>:</w:t>
      </w:r>
    </w:p>
    <w:p w14:paraId="141EF00A">
      <w:pPr>
        <w:pStyle w:val="7"/>
        <w:spacing w:before="321" w:line="322" w:lineRule="exact"/>
        <w:ind w:left="808"/>
      </w:pPr>
      <w:r>
        <w:t>import</w:t>
      </w:r>
      <w:r>
        <w:rPr>
          <w:spacing w:val="-4"/>
        </w:rPr>
        <w:t xml:space="preserve"> </w:t>
      </w:r>
      <w:r>
        <w:t>numpy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rPr>
          <w:spacing w:val="-5"/>
        </w:rPr>
        <w:t>np</w:t>
      </w:r>
    </w:p>
    <w:p w14:paraId="0181AEC2">
      <w:pPr>
        <w:pStyle w:val="7"/>
        <w:ind w:left="808"/>
      </w:pPr>
      <w:r>
        <w:t>import</w:t>
      </w:r>
      <w:r>
        <w:rPr>
          <w:spacing w:val="-7"/>
        </w:rPr>
        <w:t xml:space="preserve"> </w:t>
      </w:r>
      <w:r>
        <w:t>matplotlib.pyplot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5"/>
        </w:rPr>
        <w:t>plt</w:t>
      </w:r>
    </w:p>
    <w:p w14:paraId="5760C782">
      <w:pPr>
        <w:pStyle w:val="7"/>
        <w:spacing w:before="1"/>
      </w:pPr>
    </w:p>
    <w:p w14:paraId="005953C0">
      <w:pPr>
        <w:pStyle w:val="7"/>
        <w:spacing w:line="322" w:lineRule="exact"/>
        <w:ind w:left="808"/>
      </w:pPr>
      <w:r>
        <w:t>#defining</w:t>
      </w:r>
      <w:r>
        <w:rPr>
          <w:spacing w:val="-8"/>
        </w:rPr>
        <w:t xml:space="preserve"> </w:t>
      </w:r>
      <w:r>
        <w:rPr>
          <w:spacing w:val="-4"/>
        </w:rPr>
        <w:t>range</w:t>
      </w:r>
    </w:p>
    <w:p w14:paraId="3575AB4F">
      <w:pPr>
        <w:pStyle w:val="7"/>
        <w:ind w:left="808"/>
      </w:pPr>
      <w:r>
        <w:t>n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np.arange(-10,</w:t>
      </w:r>
      <w:r>
        <w:rPr>
          <w:spacing w:val="-3"/>
        </w:rPr>
        <w:t xml:space="preserve"> </w:t>
      </w:r>
      <w:r>
        <w:rPr>
          <w:spacing w:val="-5"/>
        </w:rPr>
        <w:t>11)</w:t>
      </w:r>
    </w:p>
    <w:p w14:paraId="1E27BED8">
      <w:pPr>
        <w:pStyle w:val="7"/>
        <w:spacing w:before="322" w:line="322" w:lineRule="exact"/>
        <w:ind w:left="808"/>
      </w:pPr>
      <w:r>
        <w:t>def</w:t>
      </w:r>
      <w:r>
        <w:rPr>
          <w:spacing w:val="-2"/>
        </w:rPr>
        <w:t xml:space="preserve"> impulse_signal(n):</w:t>
      </w:r>
    </w:p>
    <w:p w14:paraId="24145F19">
      <w:pPr>
        <w:pStyle w:val="7"/>
        <w:ind w:left="1088"/>
      </w:pPr>
      <w:r>
        <w:t>return</w:t>
      </w:r>
      <w:r>
        <w:rPr>
          <w:spacing w:val="-4"/>
        </w:rPr>
        <w:t xml:space="preserve"> </w:t>
      </w:r>
      <w:r>
        <w:t>np.where(n</w:t>
      </w:r>
      <w:r>
        <w:rPr>
          <w:spacing w:val="-4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1,</w:t>
      </w:r>
      <w:r>
        <w:rPr>
          <w:spacing w:val="-5"/>
        </w:rPr>
        <w:t xml:space="preserve"> 0)</w:t>
      </w:r>
    </w:p>
    <w:p w14:paraId="0941E4FE">
      <w:pPr>
        <w:pStyle w:val="7"/>
        <w:spacing w:before="1"/>
      </w:pPr>
    </w:p>
    <w:p w14:paraId="6D91970C">
      <w:pPr>
        <w:pStyle w:val="7"/>
        <w:spacing w:line="322" w:lineRule="exact"/>
        <w:ind w:left="808"/>
      </w:pPr>
      <w:r>
        <w:t>def</w:t>
      </w:r>
      <w:r>
        <w:rPr>
          <w:spacing w:val="-2"/>
        </w:rPr>
        <w:t xml:space="preserve"> step_signal(n):</w:t>
      </w:r>
    </w:p>
    <w:p w14:paraId="4EE4F9FF">
      <w:pPr>
        <w:pStyle w:val="7"/>
        <w:ind w:left="1088"/>
      </w:pPr>
      <w:r>
        <w:t>return</w:t>
      </w:r>
      <w:r>
        <w:rPr>
          <w:spacing w:val="-4"/>
        </w:rPr>
        <w:t xml:space="preserve"> </w:t>
      </w:r>
      <w:r>
        <w:t>np.where(n</w:t>
      </w:r>
      <w:r>
        <w:rPr>
          <w:spacing w:val="-4"/>
        </w:rPr>
        <w:t xml:space="preserve"> </w:t>
      </w:r>
      <w:r>
        <w:t>&gt;=</w:t>
      </w:r>
      <w:r>
        <w:rPr>
          <w:spacing w:val="-3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1,</w:t>
      </w:r>
      <w:r>
        <w:rPr>
          <w:spacing w:val="-5"/>
        </w:rPr>
        <w:t xml:space="preserve"> 0)</w:t>
      </w:r>
    </w:p>
    <w:p w14:paraId="4C442BEA">
      <w:pPr>
        <w:pStyle w:val="7"/>
        <w:spacing w:before="321" w:line="322" w:lineRule="exact"/>
        <w:ind w:left="808"/>
      </w:pPr>
      <w:r>
        <w:t>def</w:t>
      </w:r>
      <w:r>
        <w:rPr>
          <w:spacing w:val="-2"/>
        </w:rPr>
        <w:t xml:space="preserve"> ramp_signal(n):</w:t>
      </w:r>
    </w:p>
    <w:p w14:paraId="4A18848C">
      <w:pPr>
        <w:pStyle w:val="7"/>
        <w:ind w:left="1088"/>
      </w:pPr>
      <w:r>
        <w:t>return</w:t>
      </w:r>
      <w:r>
        <w:rPr>
          <w:spacing w:val="-4"/>
        </w:rPr>
        <w:t xml:space="preserve"> </w:t>
      </w:r>
      <w:r>
        <w:t>np.where(n</w:t>
      </w:r>
      <w:r>
        <w:rPr>
          <w:spacing w:val="-4"/>
        </w:rPr>
        <w:t xml:space="preserve"> </w:t>
      </w:r>
      <w:r>
        <w:t>&gt;=</w:t>
      </w:r>
      <w:r>
        <w:rPr>
          <w:spacing w:val="-3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n,</w:t>
      </w:r>
      <w:r>
        <w:rPr>
          <w:spacing w:val="-5"/>
        </w:rPr>
        <w:t xml:space="preserve"> 0)</w:t>
      </w:r>
    </w:p>
    <w:p w14:paraId="0BA4295F">
      <w:pPr>
        <w:pStyle w:val="7"/>
        <w:spacing w:after="0"/>
        <w:sectPr>
          <w:pgSz w:w="11910" w:h="16840"/>
          <w:pgMar w:top="1360" w:right="992" w:bottom="280" w:left="992" w:header="720" w:footer="720" w:gutter="0"/>
          <w:cols w:space="720" w:num="1"/>
        </w:sectPr>
      </w:pPr>
    </w:p>
    <w:p w14:paraId="1548D14A">
      <w:pPr>
        <w:pStyle w:val="7"/>
        <w:spacing w:before="60" w:line="322" w:lineRule="exact"/>
        <w:ind w:left="808"/>
      </w:pPr>
      <w:r>
        <w:t>#</w:t>
      </w:r>
      <w:r>
        <w:rPr>
          <w:spacing w:val="-4"/>
        </w:rPr>
        <w:t xml:space="preserve"> </w:t>
      </w:r>
      <w:r>
        <w:t>generating</w:t>
      </w:r>
      <w:r>
        <w:rPr>
          <w:spacing w:val="-4"/>
        </w:rPr>
        <w:t xml:space="preserve"> </w:t>
      </w:r>
      <w:r>
        <w:rPr>
          <w:spacing w:val="-2"/>
        </w:rPr>
        <w:t>signals</w:t>
      </w:r>
    </w:p>
    <w:p w14:paraId="2DA8CF8C">
      <w:pPr>
        <w:pStyle w:val="7"/>
        <w:ind w:left="808" w:right="5892"/>
      </w:pPr>
      <w:r>
        <w:t>impulse</w:t>
      </w:r>
      <w:r>
        <w:rPr>
          <w:spacing w:val="-18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impulse_signal(n) step = step_signal(n)</w:t>
      </w:r>
    </w:p>
    <w:p w14:paraId="7720311D">
      <w:pPr>
        <w:pStyle w:val="7"/>
        <w:spacing w:line="321" w:lineRule="exact"/>
        <w:ind w:left="808"/>
      </w:pPr>
      <w:r>
        <w:t>ramp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ramp_signal(n)</w:t>
      </w:r>
    </w:p>
    <w:p w14:paraId="32C40C35">
      <w:pPr>
        <w:pStyle w:val="7"/>
        <w:spacing w:before="2"/>
      </w:pPr>
    </w:p>
    <w:p w14:paraId="231C1216">
      <w:pPr>
        <w:pStyle w:val="7"/>
        <w:ind w:left="808" w:right="5892"/>
      </w:pPr>
      <w:r>
        <w:t># plotting plt.figure(figsize=(12,</w:t>
      </w:r>
      <w:r>
        <w:rPr>
          <w:spacing w:val="-18"/>
        </w:rPr>
        <w:t xml:space="preserve"> </w:t>
      </w:r>
      <w:r>
        <w:t>4))</w:t>
      </w:r>
    </w:p>
    <w:p w14:paraId="669DD2E9">
      <w:pPr>
        <w:pStyle w:val="7"/>
        <w:spacing w:before="321"/>
        <w:ind w:left="808" w:right="5892"/>
      </w:pPr>
      <w:r>
        <w:t>plt.subplot(1, 3, 1) plt.stem(n, impulse) plt.title("Impulse</w:t>
      </w:r>
      <w:r>
        <w:rPr>
          <w:spacing w:val="-18"/>
        </w:rPr>
        <w:t xml:space="preserve"> </w:t>
      </w:r>
      <w:r>
        <w:t xml:space="preserve">Signal") </w:t>
      </w:r>
      <w:r>
        <w:rPr>
          <w:spacing w:val="-2"/>
        </w:rPr>
        <w:t>plt.xlabel("n") plt.ylabel("Amplitude") plt.grid()</w:t>
      </w:r>
    </w:p>
    <w:p w14:paraId="271F413E">
      <w:pPr>
        <w:pStyle w:val="7"/>
        <w:spacing w:before="322"/>
        <w:ind w:left="808" w:right="5892"/>
      </w:pPr>
      <w:r>
        <w:t xml:space="preserve">plt.subplot(1, 3, 2) plt.stem(n, step) plt.title("Step Signal") </w:t>
      </w:r>
      <w:r>
        <w:rPr>
          <w:spacing w:val="-2"/>
        </w:rPr>
        <w:t>plt.xlabel("n") plt.ylabel("Amplitude") plt.grid()</w:t>
      </w:r>
    </w:p>
    <w:p w14:paraId="1A9AEB20">
      <w:pPr>
        <w:pStyle w:val="7"/>
        <w:spacing w:before="2"/>
      </w:pPr>
    </w:p>
    <w:p w14:paraId="0CBE3C96">
      <w:pPr>
        <w:pStyle w:val="7"/>
        <w:ind w:left="808" w:right="5892"/>
      </w:pPr>
      <w:r>
        <w:t>plt.subplot(1, 3, 3) plt.stem(n, ramp) plt.title("Ramp</w:t>
      </w:r>
      <w:r>
        <w:rPr>
          <w:spacing w:val="-18"/>
        </w:rPr>
        <w:t xml:space="preserve"> </w:t>
      </w:r>
      <w:r>
        <w:t xml:space="preserve">Signal") </w:t>
      </w:r>
      <w:r>
        <w:rPr>
          <w:spacing w:val="-2"/>
        </w:rPr>
        <w:t>plt.xlabel("n") plt.ylabel("Amplitude") plt.grid()</w:t>
      </w:r>
    </w:p>
    <w:p w14:paraId="7DE2208D">
      <w:pPr>
        <w:pStyle w:val="7"/>
        <w:spacing w:before="322"/>
        <w:ind w:left="808" w:right="7031"/>
      </w:pPr>
      <w:r>
        <w:rPr>
          <w:spacing w:val="-2"/>
        </w:rPr>
        <w:t>plt.tight_layout() plt.show()</w:t>
      </w:r>
    </w:p>
    <w:p w14:paraId="0DF30E9D">
      <w:pPr>
        <w:pStyle w:val="7"/>
      </w:pPr>
    </w:p>
    <w:p w14:paraId="5E6FEF20">
      <w:pPr>
        <w:pStyle w:val="7"/>
      </w:pPr>
    </w:p>
    <w:p w14:paraId="1453F178">
      <w:pPr>
        <w:pStyle w:val="7"/>
      </w:pPr>
    </w:p>
    <w:p w14:paraId="7460DCC7">
      <w:pPr>
        <w:pStyle w:val="7"/>
      </w:pPr>
    </w:p>
    <w:p w14:paraId="6CD694B3">
      <w:pPr>
        <w:pStyle w:val="7"/>
        <w:spacing w:before="321"/>
      </w:pPr>
    </w:p>
    <w:p w14:paraId="0DA44BB3">
      <w:pPr>
        <w:pStyle w:val="3"/>
        <w:rPr>
          <w:u w:val="none"/>
        </w:rPr>
      </w:pPr>
      <w:r>
        <w:rPr>
          <w:u w:val="thick"/>
        </w:rPr>
        <w:t>Output</w:t>
      </w:r>
      <w:r>
        <w:rPr>
          <w:spacing w:val="-7"/>
          <w:u w:val="thick"/>
        </w:rPr>
        <w:t xml:space="preserve"> </w:t>
      </w:r>
      <w:r>
        <w:rPr>
          <w:spacing w:val="-10"/>
          <w:u w:val="thick"/>
        </w:rPr>
        <w:t>:</w:t>
      </w:r>
    </w:p>
    <w:p w14:paraId="6FE1E278">
      <w:pPr>
        <w:pStyle w:val="3"/>
        <w:spacing w:after="0"/>
        <w:sectPr>
          <w:pgSz w:w="11910" w:h="16840"/>
          <w:pgMar w:top="1360" w:right="992" w:bottom="280" w:left="992" w:header="720" w:footer="720" w:gutter="0"/>
          <w:cols w:space="720" w:num="1"/>
        </w:sectPr>
      </w:pPr>
    </w:p>
    <w:p w14:paraId="20274C42">
      <w:pPr>
        <w:pStyle w:val="7"/>
        <w:ind w:left="863"/>
        <w:rPr>
          <w:sz w:val="20"/>
        </w:rPr>
      </w:pPr>
      <w:r>
        <w:rPr>
          <w:sz w:val="20"/>
        </w:rPr>
        <w:drawing>
          <wp:inline distT="0" distB="0" distL="0" distR="0">
            <wp:extent cx="5182235" cy="2578100"/>
            <wp:effectExtent l="0" t="0" r="0" b="0"/>
            <wp:docPr id="40" name="Imag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2322" cy="257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3B4B">
      <w:pPr>
        <w:pStyle w:val="7"/>
        <w:rPr>
          <w:b/>
          <w:i/>
        </w:rPr>
      </w:pPr>
    </w:p>
    <w:p w14:paraId="76E91618">
      <w:pPr>
        <w:pStyle w:val="7"/>
        <w:rPr>
          <w:b/>
          <w:i/>
        </w:rPr>
      </w:pPr>
    </w:p>
    <w:p w14:paraId="4E50D86E">
      <w:pPr>
        <w:pStyle w:val="7"/>
        <w:rPr>
          <w:b/>
          <w:i/>
        </w:rPr>
      </w:pPr>
    </w:p>
    <w:p w14:paraId="74D00E77">
      <w:pPr>
        <w:pStyle w:val="7"/>
        <w:rPr>
          <w:b/>
          <w:i/>
        </w:rPr>
      </w:pPr>
    </w:p>
    <w:p w14:paraId="4DA35E3C">
      <w:pPr>
        <w:pStyle w:val="7"/>
        <w:rPr>
          <w:b/>
          <w:i/>
        </w:rPr>
      </w:pPr>
    </w:p>
    <w:p w14:paraId="4B4877EF">
      <w:pPr>
        <w:pStyle w:val="7"/>
        <w:rPr>
          <w:b/>
          <w:i/>
        </w:rPr>
      </w:pPr>
    </w:p>
    <w:p w14:paraId="55C2EC98">
      <w:pPr>
        <w:pStyle w:val="7"/>
        <w:spacing w:before="210"/>
        <w:rPr>
          <w:b/>
          <w:i/>
        </w:rPr>
      </w:pPr>
    </w:p>
    <w:p w14:paraId="16D66A8F">
      <w:pPr>
        <w:tabs>
          <w:tab w:val="left" w:pos="2900"/>
        </w:tabs>
        <w:spacing w:before="0"/>
        <w:ind w:left="808" w:right="0" w:firstLine="0"/>
        <w:jc w:val="left"/>
        <w:rPr>
          <w:sz w:val="28"/>
        </w:rPr>
      </w:pPr>
      <w:r>
        <w:rPr>
          <w:b/>
          <w:i/>
          <w:sz w:val="28"/>
          <w:u w:val="thick"/>
        </w:rPr>
        <w:t>Experiment</w:t>
      </w:r>
      <w:r>
        <w:rPr>
          <w:b/>
          <w:i/>
          <w:spacing w:val="-7"/>
          <w:sz w:val="28"/>
          <w:u w:val="thick"/>
        </w:rPr>
        <w:t xml:space="preserve"> </w:t>
      </w:r>
      <w:r>
        <w:rPr>
          <w:b/>
          <w:i/>
          <w:sz w:val="28"/>
          <w:u w:val="thick"/>
        </w:rPr>
        <w:t>no</w:t>
      </w:r>
      <w:r>
        <w:rPr>
          <w:b/>
          <w:i/>
          <w:spacing w:val="-6"/>
          <w:sz w:val="28"/>
          <w:u w:val="thick"/>
        </w:rPr>
        <w:t xml:space="preserve"> </w:t>
      </w:r>
      <w:r>
        <w:rPr>
          <w:b/>
          <w:i/>
          <w:spacing w:val="-10"/>
          <w:sz w:val="28"/>
          <w:u w:val="thick"/>
        </w:rPr>
        <w:t>:</w:t>
      </w:r>
      <w:r>
        <w:rPr>
          <w:b/>
          <w:i/>
          <w:sz w:val="28"/>
        </w:rPr>
        <w:tab/>
      </w:r>
      <w:r>
        <w:rPr>
          <w:spacing w:val="-10"/>
          <w:sz w:val="28"/>
        </w:rPr>
        <w:t>2</w:t>
      </w:r>
    </w:p>
    <w:p w14:paraId="6085B062">
      <w:pPr>
        <w:pStyle w:val="7"/>
        <w:spacing w:before="321"/>
      </w:pPr>
    </w:p>
    <w:p w14:paraId="61F8E93D">
      <w:pPr>
        <w:pStyle w:val="7"/>
        <w:tabs>
          <w:tab w:val="left" w:pos="3455"/>
        </w:tabs>
        <w:spacing w:line="360" w:lineRule="auto"/>
        <w:ind w:left="808" w:right="850"/>
      </w:pPr>
      <w:r>
        <w:rPr>
          <w:b/>
          <w:i/>
          <w:u w:val="thick"/>
        </w:rPr>
        <w:t>Experiment</w:t>
      </w:r>
      <w:r>
        <w:rPr>
          <w:b/>
          <w:i/>
          <w:spacing w:val="40"/>
          <w:u w:val="thick"/>
        </w:rPr>
        <w:t xml:space="preserve"> </w:t>
      </w:r>
      <w:r>
        <w:rPr>
          <w:b/>
          <w:i/>
          <w:u w:val="thick"/>
        </w:rPr>
        <w:t>name</w:t>
      </w:r>
      <w:r>
        <w:rPr>
          <w:b/>
          <w:i/>
          <w:spacing w:val="40"/>
          <w:u w:val="thick"/>
        </w:rPr>
        <w:t xml:space="preserve"> </w:t>
      </w:r>
      <w:r>
        <w:rPr>
          <w:b/>
          <w:i/>
          <w:u w:val="thick"/>
        </w:rPr>
        <w:t>:</w:t>
      </w:r>
      <w:r>
        <w:rPr>
          <w:b/>
          <w:i/>
        </w:rPr>
        <w:tab/>
      </w:r>
      <w:r>
        <w:t>Operations</w:t>
      </w:r>
      <w:r>
        <w:rPr>
          <w:spacing w:val="40"/>
        </w:rPr>
        <w:t xml:space="preserve"> </w:t>
      </w:r>
      <w:r>
        <w:t>on</w:t>
      </w:r>
      <w:r>
        <w:rPr>
          <w:spacing w:val="40"/>
        </w:rPr>
        <w:t xml:space="preserve"> </w:t>
      </w:r>
      <w:r>
        <w:t>Discrete-Time</w:t>
      </w:r>
      <w:r>
        <w:rPr>
          <w:spacing w:val="40"/>
        </w:rPr>
        <w:t xml:space="preserve"> </w:t>
      </w:r>
      <w:r>
        <w:t>Signals:</w:t>
      </w:r>
      <w:r>
        <w:rPr>
          <w:spacing w:val="40"/>
        </w:rPr>
        <w:t xml:space="preserve"> </w:t>
      </w:r>
      <w:r>
        <w:t>Addition, Multiplication, Scaling, Shifting, and Folding.</w:t>
      </w:r>
    </w:p>
    <w:p w14:paraId="178E16EB">
      <w:pPr>
        <w:pStyle w:val="7"/>
      </w:pPr>
    </w:p>
    <w:p w14:paraId="18A09DB8">
      <w:pPr>
        <w:pStyle w:val="7"/>
        <w:spacing w:before="118"/>
      </w:pPr>
    </w:p>
    <w:p w14:paraId="1133FDCA">
      <w:pPr>
        <w:pStyle w:val="3"/>
        <w:rPr>
          <w:u w:val="none"/>
        </w:rPr>
      </w:pPr>
      <w:bookmarkStart w:id="4" w:name="Objectives :"/>
      <w:bookmarkEnd w:id="4"/>
      <w:r>
        <w:rPr>
          <w:u w:val="thick"/>
        </w:rPr>
        <w:t>Objectives</w:t>
      </w:r>
      <w:r>
        <w:rPr>
          <w:spacing w:val="-11"/>
          <w:u w:val="thick"/>
        </w:rPr>
        <w:t xml:space="preserve"> </w:t>
      </w:r>
      <w:r>
        <w:rPr>
          <w:spacing w:val="-10"/>
          <w:u w:val="thick"/>
        </w:rPr>
        <w:t>:</w:t>
      </w:r>
    </w:p>
    <w:p w14:paraId="36744E3E">
      <w:pPr>
        <w:pStyle w:val="7"/>
        <w:spacing w:before="120"/>
        <w:rPr>
          <w:b/>
          <w:i/>
        </w:rPr>
      </w:pPr>
    </w:p>
    <w:p w14:paraId="1A5CB93D">
      <w:pPr>
        <w:pStyle w:val="13"/>
        <w:numPr>
          <w:ilvl w:val="0"/>
          <w:numId w:val="3"/>
        </w:numPr>
        <w:tabs>
          <w:tab w:val="left" w:pos="1528"/>
        </w:tabs>
        <w:spacing w:before="0" w:after="0" w:line="362" w:lineRule="auto"/>
        <w:ind w:left="1528" w:right="1621" w:hanging="360"/>
        <w:jc w:val="left"/>
        <w:rPr>
          <w:sz w:val="28"/>
        </w:rPr>
      </w:pP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understand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analyze</w:t>
      </w:r>
      <w:r>
        <w:rPr>
          <w:spacing w:val="-6"/>
          <w:sz w:val="28"/>
        </w:rPr>
        <w:t xml:space="preserve"> </w:t>
      </w:r>
      <w:r>
        <w:rPr>
          <w:sz w:val="28"/>
        </w:rPr>
        <w:t>basic</w:t>
      </w:r>
      <w:r>
        <w:rPr>
          <w:spacing w:val="-3"/>
          <w:sz w:val="28"/>
        </w:rPr>
        <w:t xml:space="preserve"> </w:t>
      </w:r>
      <w:r>
        <w:rPr>
          <w:sz w:val="28"/>
        </w:rPr>
        <w:t>operations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discrete-time </w:t>
      </w:r>
      <w:r>
        <w:rPr>
          <w:spacing w:val="-2"/>
          <w:sz w:val="28"/>
        </w:rPr>
        <w:t>signals.</w:t>
      </w:r>
    </w:p>
    <w:p w14:paraId="3BDEB24C">
      <w:pPr>
        <w:pStyle w:val="13"/>
        <w:numPr>
          <w:ilvl w:val="0"/>
          <w:numId w:val="3"/>
        </w:numPr>
        <w:tabs>
          <w:tab w:val="left" w:pos="1528"/>
        </w:tabs>
        <w:spacing w:before="0" w:after="0" w:line="317" w:lineRule="exact"/>
        <w:ind w:left="1528" w:right="0" w:hanging="360"/>
        <w:jc w:val="left"/>
        <w:rPr>
          <w:sz w:val="28"/>
        </w:rPr>
      </w:pP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perform</w:t>
      </w:r>
      <w:r>
        <w:rPr>
          <w:spacing w:val="-7"/>
          <w:sz w:val="28"/>
        </w:rPr>
        <w:t xml:space="preserve"> </w:t>
      </w:r>
      <w:r>
        <w:rPr>
          <w:sz w:val="28"/>
        </w:rPr>
        <w:t>signal</w:t>
      </w:r>
      <w:r>
        <w:rPr>
          <w:spacing w:val="-6"/>
          <w:sz w:val="28"/>
        </w:rPr>
        <w:t xml:space="preserve"> </w:t>
      </w:r>
      <w:r>
        <w:rPr>
          <w:sz w:val="28"/>
        </w:rPr>
        <w:t>addition,</w:t>
      </w:r>
      <w:r>
        <w:rPr>
          <w:spacing w:val="-4"/>
          <w:sz w:val="28"/>
        </w:rPr>
        <w:t xml:space="preserve"> </w:t>
      </w:r>
      <w:r>
        <w:rPr>
          <w:sz w:val="28"/>
        </w:rPr>
        <w:t>multiplication,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scaling.</w:t>
      </w:r>
    </w:p>
    <w:p w14:paraId="7C9582A8">
      <w:pPr>
        <w:pStyle w:val="13"/>
        <w:numPr>
          <w:ilvl w:val="0"/>
          <w:numId w:val="3"/>
        </w:numPr>
        <w:tabs>
          <w:tab w:val="left" w:pos="1528"/>
        </w:tabs>
        <w:spacing w:before="160" w:after="0" w:line="360" w:lineRule="auto"/>
        <w:ind w:left="1528" w:right="1197" w:hanging="360"/>
        <w:jc w:val="left"/>
        <w:rPr>
          <w:sz w:val="28"/>
        </w:rPr>
      </w:pP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implement</w:t>
      </w:r>
      <w:r>
        <w:rPr>
          <w:spacing w:val="-5"/>
          <w:sz w:val="28"/>
        </w:rPr>
        <w:t xml:space="preserve"> </w:t>
      </w:r>
      <w:r>
        <w:rPr>
          <w:sz w:val="28"/>
        </w:rPr>
        <w:t>time-domain</w:t>
      </w:r>
      <w:r>
        <w:rPr>
          <w:spacing w:val="-5"/>
          <w:sz w:val="28"/>
        </w:rPr>
        <w:t xml:space="preserve"> </w:t>
      </w:r>
      <w:r>
        <w:rPr>
          <w:sz w:val="28"/>
        </w:rPr>
        <w:t>transformations</w:t>
      </w:r>
      <w:r>
        <w:rPr>
          <w:spacing w:val="-5"/>
          <w:sz w:val="28"/>
        </w:rPr>
        <w:t xml:space="preserve"> </w:t>
      </w:r>
      <w:r>
        <w:rPr>
          <w:sz w:val="28"/>
        </w:rPr>
        <w:t>such</w:t>
      </w:r>
      <w:r>
        <w:rPr>
          <w:spacing w:val="-5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shifting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and </w:t>
      </w:r>
      <w:r>
        <w:rPr>
          <w:spacing w:val="-2"/>
          <w:sz w:val="28"/>
        </w:rPr>
        <w:t>folding.</w:t>
      </w:r>
    </w:p>
    <w:p w14:paraId="723F4506">
      <w:pPr>
        <w:pStyle w:val="13"/>
        <w:numPr>
          <w:ilvl w:val="0"/>
          <w:numId w:val="3"/>
        </w:numPr>
        <w:tabs>
          <w:tab w:val="left" w:pos="1528"/>
        </w:tabs>
        <w:spacing w:before="1" w:after="0" w:line="240" w:lineRule="auto"/>
        <w:ind w:left="1528" w:right="0" w:hanging="360"/>
        <w:jc w:val="left"/>
        <w:rPr>
          <w:sz w:val="28"/>
        </w:rPr>
      </w:pP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visualize</w:t>
      </w:r>
      <w:r>
        <w:rPr>
          <w:spacing w:val="-6"/>
          <w:sz w:val="28"/>
        </w:rPr>
        <w:t xml:space="preserve"> </w:t>
      </w:r>
      <w:r>
        <w:rPr>
          <w:sz w:val="28"/>
        </w:rPr>
        <w:t>these</w:t>
      </w:r>
      <w:r>
        <w:rPr>
          <w:spacing w:val="-4"/>
          <w:sz w:val="28"/>
        </w:rPr>
        <w:t xml:space="preserve"> </w:t>
      </w:r>
      <w:r>
        <w:rPr>
          <w:sz w:val="28"/>
        </w:rPr>
        <w:t>operations</w:t>
      </w:r>
      <w:r>
        <w:rPr>
          <w:spacing w:val="-5"/>
          <w:sz w:val="28"/>
        </w:rPr>
        <w:t xml:space="preserve"> </w:t>
      </w:r>
      <w:r>
        <w:rPr>
          <w:sz w:val="28"/>
        </w:rPr>
        <w:t>using</w:t>
      </w:r>
      <w:r>
        <w:rPr>
          <w:spacing w:val="-5"/>
          <w:sz w:val="28"/>
        </w:rPr>
        <w:t xml:space="preserve"> </w:t>
      </w:r>
      <w:r>
        <w:rPr>
          <w:sz w:val="28"/>
        </w:rPr>
        <w:t>Python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Matplotlib.</w:t>
      </w:r>
    </w:p>
    <w:p w14:paraId="05C98481">
      <w:pPr>
        <w:pStyle w:val="13"/>
        <w:spacing w:after="0" w:line="240" w:lineRule="auto"/>
        <w:jc w:val="left"/>
        <w:rPr>
          <w:sz w:val="28"/>
        </w:rPr>
        <w:sectPr>
          <w:pgSz w:w="11910" w:h="16840"/>
          <w:pgMar w:top="1500" w:right="992" w:bottom="280" w:left="992" w:header="720" w:footer="720" w:gutter="0"/>
          <w:cols w:space="720" w:num="1"/>
        </w:sectPr>
      </w:pPr>
    </w:p>
    <w:p w14:paraId="4E44A689">
      <w:pPr>
        <w:pStyle w:val="3"/>
        <w:spacing w:before="60"/>
        <w:rPr>
          <w:u w:val="none"/>
        </w:rPr>
      </w:pPr>
      <w:r>
        <w:rPr>
          <w:u w:val="thick"/>
        </w:rPr>
        <w:t>Theory</w:t>
      </w:r>
      <w:r>
        <w:rPr>
          <w:spacing w:val="-7"/>
          <w:u w:val="thick"/>
        </w:rPr>
        <w:t xml:space="preserve"> </w:t>
      </w:r>
      <w:r>
        <w:rPr>
          <w:spacing w:val="-10"/>
          <w:u w:val="thick"/>
        </w:rPr>
        <w:t>:</w:t>
      </w:r>
    </w:p>
    <w:p w14:paraId="2C6087DE">
      <w:pPr>
        <w:pStyle w:val="7"/>
        <w:spacing w:before="120"/>
        <w:rPr>
          <w:b/>
          <w:i/>
        </w:rPr>
      </w:pPr>
    </w:p>
    <w:p w14:paraId="6909758F">
      <w:pPr>
        <w:pStyle w:val="7"/>
        <w:spacing w:line="360" w:lineRule="auto"/>
        <w:ind w:left="808" w:right="850"/>
      </w:pPr>
      <w:r>
        <w:t>In digital signal processing, various operations on discrete-time signals help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modification.</w:t>
      </w:r>
      <w:r>
        <w:rPr>
          <w:spacing w:val="-4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fundamental</w:t>
      </w:r>
      <w:r>
        <w:rPr>
          <w:spacing w:val="-5"/>
        </w:rPr>
        <w:t xml:space="preserve"> </w:t>
      </w:r>
      <w:r>
        <w:t xml:space="preserve">operations </w:t>
      </w:r>
      <w:r>
        <w:rPr>
          <w:spacing w:val="-2"/>
        </w:rPr>
        <w:t>include:</w:t>
      </w:r>
    </w:p>
    <w:p w14:paraId="74E67884">
      <w:pPr>
        <w:pStyle w:val="2"/>
        <w:numPr>
          <w:ilvl w:val="0"/>
          <w:numId w:val="4"/>
        </w:numPr>
        <w:tabs>
          <w:tab w:val="left" w:pos="1087"/>
        </w:tabs>
        <w:spacing w:before="279" w:after="0" w:line="240" w:lineRule="auto"/>
        <w:ind w:left="1087" w:right="0" w:hanging="279"/>
        <w:jc w:val="left"/>
      </w:pPr>
      <w:bookmarkStart w:id="5" w:name="1. Signal Addition"/>
      <w:bookmarkEnd w:id="5"/>
      <w:r>
        <w:t>Signal</w:t>
      </w:r>
      <w:r>
        <w:rPr>
          <w:spacing w:val="-7"/>
        </w:rPr>
        <w:t xml:space="preserve"> </w:t>
      </w:r>
      <w:r>
        <w:rPr>
          <w:spacing w:val="-2"/>
        </w:rPr>
        <w:t>Addition</w:t>
      </w:r>
    </w:p>
    <w:p w14:paraId="3ABB1B2B">
      <w:pPr>
        <w:pStyle w:val="7"/>
        <w:spacing w:before="119"/>
        <w:rPr>
          <w:b/>
        </w:rPr>
      </w:pPr>
    </w:p>
    <w:p w14:paraId="2E9205DE">
      <w:pPr>
        <w:pStyle w:val="7"/>
        <w:spacing w:line="360" w:lineRule="auto"/>
        <w:ind w:left="808" w:right="850"/>
      </w:pPr>
      <w:r>
        <w:t>Signal</w:t>
      </w:r>
      <w:r>
        <w:rPr>
          <w:spacing w:val="-5"/>
        </w:rPr>
        <w:t xml:space="preserve"> </w:t>
      </w:r>
      <w:r>
        <w:t>addition</w:t>
      </w:r>
      <w:r>
        <w:rPr>
          <w:spacing w:val="-5"/>
        </w:rPr>
        <w:t xml:space="preserve"> </w:t>
      </w:r>
      <w:r>
        <w:t>involves</w:t>
      </w:r>
      <w:r>
        <w:rPr>
          <w:spacing w:val="-5"/>
        </w:rPr>
        <w:t xml:space="preserve"> </w:t>
      </w:r>
      <w:r>
        <w:t>summing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corresponding</w:t>
      </w:r>
      <w:r>
        <w:rPr>
          <w:spacing w:val="-5"/>
        </w:rPr>
        <w:t xml:space="preserve"> </w:t>
      </w:r>
      <w:r>
        <w:t>elements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 xml:space="preserve">two </w:t>
      </w:r>
      <w:r>
        <w:rPr>
          <w:spacing w:val="-2"/>
        </w:rPr>
        <w:t>signals:</w:t>
      </w:r>
    </w:p>
    <w:p w14:paraId="726DEAC8">
      <w:pPr>
        <w:pStyle w:val="7"/>
        <w:spacing w:before="280"/>
        <w:ind w:left="1787"/>
      </w:pPr>
      <w:r>
        <w:t>y[n]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x1[n]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rPr>
          <w:spacing w:val="-4"/>
        </w:rPr>
        <w:t>x2[n]</w:t>
      </w:r>
    </w:p>
    <w:p w14:paraId="4C3A2A89">
      <w:pPr>
        <w:pStyle w:val="7"/>
        <w:spacing w:before="119"/>
      </w:pPr>
    </w:p>
    <w:p w14:paraId="19F00EB9">
      <w:pPr>
        <w:pStyle w:val="7"/>
        <w:spacing w:line="360" w:lineRule="auto"/>
        <w:ind w:left="808" w:right="850"/>
      </w:pPr>
      <w:r>
        <w:t>This</w:t>
      </w:r>
      <w:r>
        <w:rPr>
          <w:spacing w:val="-6"/>
        </w:rPr>
        <w:t xml:space="preserve"> </w:t>
      </w:r>
      <w:r>
        <w:t>operation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useful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combining</w:t>
      </w:r>
      <w:r>
        <w:rPr>
          <w:spacing w:val="-3"/>
        </w:rPr>
        <w:t xml:space="preserve"> </w:t>
      </w:r>
      <w:r>
        <w:t>signals,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mixing</w:t>
      </w:r>
      <w:r>
        <w:rPr>
          <w:spacing w:val="-3"/>
        </w:rPr>
        <w:t xml:space="preserve"> </w:t>
      </w:r>
      <w:r>
        <w:t xml:space="preserve">audio </w:t>
      </w:r>
      <w:r>
        <w:rPr>
          <w:spacing w:val="-2"/>
        </w:rPr>
        <w:t>signals.</w:t>
      </w:r>
    </w:p>
    <w:p w14:paraId="1953AC71">
      <w:pPr>
        <w:pStyle w:val="2"/>
        <w:numPr>
          <w:ilvl w:val="0"/>
          <w:numId w:val="4"/>
        </w:numPr>
        <w:tabs>
          <w:tab w:val="left" w:pos="1087"/>
        </w:tabs>
        <w:spacing w:before="280" w:after="0" w:line="240" w:lineRule="auto"/>
        <w:ind w:left="1087" w:right="0" w:hanging="279"/>
        <w:jc w:val="left"/>
      </w:pPr>
      <w:bookmarkStart w:id="6" w:name="2. Signal Multiplication"/>
      <w:bookmarkEnd w:id="6"/>
      <w:r>
        <w:t>Signal</w:t>
      </w:r>
      <w:r>
        <w:rPr>
          <w:spacing w:val="-7"/>
        </w:rPr>
        <w:t xml:space="preserve"> </w:t>
      </w:r>
      <w:r>
        <w:rPr>
          <w:spacing w:val="-2"/>
        </w:rPr>
        <w:t>Multiplication</w:t>
      </w:r>
    </w:p>
    <w:p w14:paraId="323671BF">
      <w:pPr>
        <w:pStyle w:val="7"/>
        <w:spacing w:before="119"/>
        <w:rPr>
          <w:b/>
        </w:rPr>
      </w:pPr>
    </w:p>
    <w:p w14:paraId="3D01AC3B">
      <w:pPr>
        <w:pStyle w:val="7"/>
        <w:spacing w:line="362" w:lineRule="auto"/>
        <w:ind w:left="808" w:right="850"/>
      </w:pPr>
      <w:r>
        <w:t>Signal</w:t>
      </w:r>
      <w:r>
        <w:rPr>
          <w:spacing w:val="-5"/>
        </w:rPr>
        <w:t xml:space="preserve"> </w:t>
      </w:r>
      <w:r>
        <w:t>multiplication</w:t>
      </w:r>
      <w:r>
        <w:rPr>
          <w:spacing w:val="-5"/>
        </w:rPr>
        <w:t xml:space="preserve"> </w:t>
      </w:r>
      <w:r>
        <w:t>involves</w:t>
      </w:r>
      <w:r>
        <w:rPr>
          <w:spacing w:val="-5"/>
        </w:rPr>
        <w:t xml:space="preserve"> </w:t>
      </w:r>
      <w:r>
        <w:t>multiplying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corresponding</w:t>
      </w:r>
      <w:r>
        <w:rPr>
          <w:spacing w:val="-5"/>
        </w:rPr>
        <w:t xml:space="preserve"> </w:t>
      </w:r>
      <w:r>
        <w:t>elements</w:t>
      </w:r>
      <w:r>
        <w:rPr>
          <w:spacing w:val="-5"/>
        </w:rPr>
        <w:t xml:space="preserve"> </w:t>
      </w:r>
      <w:r>
        <w:t>of two signals:</w:t>
      </w:r>
    </w:p>
    <w:p w14:paraId="3E3A850A">
      <w:pPr>
        <w:pStyle w:val="7"/>
        <w:spacing w:before="273"/>
        <w:ind w:left="2068"/>
      </w:pPr>
      <w:r>
        <w:t>y[n]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x1[n]</w:t>
      </w:r>
      <w:r>
        <w:rPr>
          <w:spacing w:val="-2"/>
        </w:rPr>
        <w:t xml:space="preserve"> </w:t>
      </w:r>
      <w:r>
        <w:t>*</w:t>
      </w:r>
      <w:r>
        <w:rPr>
          <w:spacing w:val="-3"/>
        </w:rPr>
        <w:t xml:space="preserve"> </w:t>
      </w:r>
      <w:r>
        <w:rPr>
          <w:spacing w:val="-4"/>
        </w:rPr>
        <w:t>x2[n]</w:t>
      </w:r>
    </w:p>
    <w:p w14:paraId="174E2B21">
      <w:pPr>
        <w:pStyle w:val="7"/>
        <w:spacing w:before="119"/>
      </w:pPr>
    </w:p>
    <w:p w14:paraId="1D569089">
      <w:pPr>
        <w:pStyle w:val="7"/>
        <w:spacing w:line="362" w:lineRule="auto"/>
        <w:ind w:left="808" w:right="850"/>
      </w:pPr>
      <w:r>
        <w:t>This</w:t>
      </w:r>
      <w:r>
        <w:rPr>
          <w:spacing w:val="-6"/>
        </w:rPr>
        <w:t xml:space="preserve"> </w:t>
      </w:r>
      <w:r>
        <w:t>operation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often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modulation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feature</w:t>
      </w:r>
      <w:r>
        <w:rPr>
          <w:spacing w:val="-4"/>
        </w:rPr>
        <w:t xml:space="preserve"> </w:t>
      </w:r>
      <w:r>
        <w:t xml:space="preserve">extraction </w:t>
      </w:r>
      <w:r>
        <w:rPr>
          <w:spacing w:val="-2"/>
        </w:rPr>
        <w:t>applications.</w:t>
      </w:r>
    </w:p>
    <w:p w14:paraId="6114F7FB">
      <w:pPr>
        <w:pStyle w:val="2"/>
        <w:numPr>
          <w:ilvl w:val="0"/>
          <w:numId w:val="4"/>
        </w:numPr>
        <w:tabs>
          <w:tab w:val="left" w:pos="1087"/>
        </w:tabs>
        <w:spacing w:before="276" w:after="0" w:line="240" w:lineRule="auto"/>
        <w:ind w:left="1087" w:right="0" w:hanging="279"/>
        <w:jc w:val="left"/>
      </w:pPr>
      <w:bookmarkStart w:id="7" w:name="3. Signal Scaling"/>
      <w:bookmarkEnd w:id="7"/>
      <w:r>
        <w:t>Signal</w:t>
      </w:r>
      <w:r>
        <w:rPr>
          <w:spacing w:val="-7"/>
        </w:rPr>
        <w:t xml:space="preserve"> </w:t>
      </w:r>
      <w:r>
        <w:rPr>
          <w:spacing w:val="-2"/>
        </w:rPr>
        <w:t>Scaling</w:t>
      </w:r>
    </w:p>
    <w:p w14:paraId="459F387F">
      <w:pPr>
        <w:pStyle w:val="7"/>
        <w:spacing w:before="117"/>
        <w:rPr>
          <w:b/>
        </w:rPr>
      </w:pPr>
    </w:p>
    <w:p w14:paraId="164F8205">
      <w:pPr>
        <w:pStyle w:val="7"/>
        <w:spacing w:line="568" w:lineRule="auto"/>
        <w:ind w:left="2348" w:right="936" w:hanging="1541"/>
      </w:pPr>
      <w:r>
        <w:t>Scaling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signal</w:t>
      </w:r>
      <w:r>
        <w:rPr>
          <w:spacing w:val="-7"/>
        </w:rPr>
        <w:t xml:space="preserve"> </w:t>
      </w:r>
      <w:r>
        <w:t>involves</w:t>
      </w:r>
      <w:r>
        <w:rPr>
          <w:spacing w:val="-2"/>
        </w:rPr>
        <w:t xml:space="preserve"> </w:t>
      </w:r>
      <w:r>
        <w:t>multiplying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constant</w:t>
      </w:r>
      <w:r>
        <w:rPr>
          <w:spacing w:val="-4"/>
        </w:rPr>
        <w:t xml:space="preserve"> </w:t>
      </w:r>
      <w:r>
        <w:t>factor: y[n] = α * x[n]</w:t>
      </w:r>
    </w:p>
    <w:p w14:paraId="022D2DC5">
      <w:pPr>
        <w:pStyle w:val="7"/>
        <w:spacing w:line="362" w:lineRule="auto"/>
        <w:ind w:left="808" w:right="850"/>
      </w:pPr>
      <w:r>
        <w:t>This</w:t>
      </w:r>
      <w:r>
        <w:rPr>
          <w:spacing w:val="-7"/>
        </w:rPr>
        <w:t xml:space="preserve"> </w:t>
      </w:r>
      <w:r>
        <w:t>operation</w:t>
      </w:r>
      <w:r>
        <w:rPr>
          <w:spacing w:val="-4"/>
        </w:rPr>
        <w:t xml:space="preserve"> </w:t>
      </w:r>
      <w:r>
        <w:t>amplifies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attenuates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signal</w:t>
      </w:r>
      <w:r>
        <w:rPr>
          <w:spacing w:val="-4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scaling factor α.</w:t>
      </w:r>
    </w:p>
    <w:p w14:paraId="0FABF7F6">
      <w:pPr>
        <w:pStyle w:val="7"/>
        <w:spacing w:after="0" w:line="362" w:lineRule="auto"/>
        <w:sectPr>
          <w:pgSz w:w="11910" w:h="16840"/>
          <w:pgMar w:top="1360" w:right="992" w:bottom="280" w:left="992" w:header="720" w:footer="720" w:gutter="0"/>
          <w:cols w:space="720" w:num="1"/>
        </w:sectPr>
      </w:pPr>
    </w:p>
    <w:p w14:paraId="0F3538ED">
      <w:pPr>
        <w:pStyle w:val="2"/>
        <w:numPr>
          <w:ilvl w:val="0"/>
          <w:numId w:val="4"/>
        </w:numPr>
        <w:tabs>
          <w:tab w:val="left" w:pos="1087"/>
        </w:tabs>
        <w:spacing w:before="60" w:after="0" w:line="240" w:lineRule="auto"/>
        <w:ind w:left="1087" w:right="0" w:hanging="279"/>
        <w:jc w:val="left"/>
      </w:pPr>
      <w:bookmarkStart w:id="8" w:name="4. Signal Shifting (Time Shift)"/>
      <w:bookmarkEnd w:id="8"/>
      <w:r>
        <w:t>Signal</w:t>
      </w:r>
      <w:r>
        <w:rPr>
          <w:spacing w:val="-8"/>
        </w:rPr>
        <w:t xml:space="preserve"> </w:t>
      </w:r>
      <w:r>
        <w:t>Shifting</w:t>
      </w:r>
      <w:r>
        <w:rPr>
          <w:spacing w:val="-7"/>
        </w:rPr>
        <w:t xml:space="preserve"> </w:t>
      </w:r>
      <w:r>
        <w:t>(Time</w:t>
      </w:r>
      <w:r>
        <w:rPr>
          <w:spacing w:val="-3"/>
        </w:rPr>
        <w:t xml:space="preserve"> </w:t>
      </w:r>
      <w:r>
        <w:rPr>
          <w:spacing w:val="-2"/>
        </w:rPr>
        <w:t>Shift)</w:t>
      </w:r>
    </w:p>
    <w:p w14:paraId="3E13ADAB">
      <w:pPr>
        <w:pStyle w:val="7"/>
        <w:spacing w:before="120"/>
        <w:rPr>
          <w:b/>
        </w:rPr>
      </w:pPr>
    </w:p>
    <w:p w14:paraId="3666440F">
      <w:pPr>
        <w:pStyle w:val="7"/>
        <w:ind w:left="808"/>
      </w:pPr>
      <w:r>
        <w:t>Shifting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signal</w:t>
      </w:r>
      <w:r>
        <w:rPr>
          <w:spacing w:val="-4"/>
        </w:rPr>
        <w:t xml:space="preserve"> </w:t>
      </w:r>
      <w:r>
        <w:t>involves</w:t>
      </w:r>
      <w:r>
        <w:rPr>
          <w:spacing w:val="-5"/>
        </w:rPr>
        <w:t xml:space="preserve"> </w:t>
      </w:r>
      <w:r>
        <w:t>delaying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advancing</w:t>
      </w:r>
      <w:r>
        <w:rPr>
          <w:spacing w:val="-5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 xml:space="preserve">time </w:t>
      </w:r>
      <w:r>
        <w:rPr>
          <w:spacing w:val="-2"/>
        </w:rPr>
        <w:t>indices:</w:t>
      </w:r>
    </w:p>
    <w:p w14:paraId="1AF3D3C2">
      <w:pPr>
        <w:pStyle w:val="7"/>
        <w:spacing w:before="119"/>
      </w:pPr>
    </w:p>
    <w:p w14:paraId="0E3632E6">
      <w:pPr>
        <w:pStyle w:val="13"/>
        <w:numPr>
          <w:ilvl w:val="1"/>
          <w:numId w:val="4"/>
        </w:numPr>
        <w:tabs>
          <w:tab w:val="left" w:pos="1527"/>
        </w:tabs>
        <w:spacing w:before="0" w:after="0" w:line="240" w:lineRule="auto"/>
        <w:ind w:left="1527" w:right="0" w:hanging="359"/>
        <w:jc w:val="left"/>
        <w:rPr>
          <w:sz w:val="28"/>
        </w:rPr>
      </w:pPr>
      <w:r>
        <w:rPr>
          <w:sz w:val="28"/>
        </w:rPr>
        <w:t>Left</w:t>
      </w:r>
      <w:r>
        <w:rPr>
          <w:spacing w:val="-7"/>
          <w:sz w:val="28"/>
        </w:rPr>
        <w:t xml:space="preserve"> </w:t>
      </w:r>
      <w:r>
        <w:rPr>
          <w:sz w:val="28"/>
        </w:rPr>
        <w:t>Shift</w:t>
      </w:r>
      <w:r>
        <w:rPr>
          <w:spacing w:val="-5"/>
          <w:sz w:val="28"/>
        </w:rPr>
        <w:t xml:space="preserve"> </w:t>
      </w:r>
      <w:r>
        <w:rPr>
          <w:sz w:val="28"/>
        </w:rPr>
        <w:t>(Advance):</w:t>
      </w:r>
      <w:r>
        <w:rPr>
          <w:spacing w:val="-4"/>
          <w:sz w:val="28"/>
        </w:rPr>
        <w:t xml:space="preserve"> </w:t>
      </w:r>
      <w:r>
        <w:rPr>
          <w:sz w:val="28"/>
        </w:rPr>
        <w:t>y[n]</w:t>
      </w:r>
      <w:r>
        <w:rPr>
          <w:spacing w:val="-4"/>
          <w:sz w:val="28"/>
        </w:rPr>
        <w:t xml:space="preserve"> </w:t>
      </w:r>
      <w:r>
        <w:rPr>
          <w:sz w:val="28"/>
        </w:rPr>
        <w:t>=</w:t>
      </w:r>
      <w:r>
        <w:rPr>
          <w:spacing w:val="-4"/>
          <w:sz w:val="28"/>
        </w:rPr>
        <w:t xml:space="preserve"> </w:t>
      </w:r>
      <w:r>
        <w:rPr>
          <w:sz w:val="28"/>
        </w:rPr>
        <w:t>x[n+k](shifts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signal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earlier).</w:t>
      </w:r>
    </w:p>
    <w:p w14:paraId="0C8BA136">
      <w:pPr>
        <w:pStyle w:val="13"/>
        <w:numPr>
          <w:ilvl w:val="1"/>
          <w:numId w:val="4"/>
        </w:numPr>
        <w:tabs>
          <w:tab w:val="left" w:pos="1527"/>
        </w:tabs>
        <w:spacing w:before="160" w:after="0" w:line="240" w:lineRule="auto"/>
        <w:ind w:left="1527" w:right="0" w:hanging="359"/>
        <w:jc w:val="left"/>
        <w:rPr>
          <w:sz w:val="28"/>
        </w:rPr>
      </w:pPr>
      <w:r>
        <w:rPr>
          <w:sz w:val="28"/>
        </w:rPr>
        <w:t>Right</w:t>
      </w:r>
      <w:r>
        <w:rPr>
          <w:spacing w:val="-6"/>
          <w:sz w:val="28"/>
        </w:rPr>
        <w:t xml:space="preserve"> </w:t>
      </w:r>
      <w:r>
        <w:rPr>
          <w:sz w:val="28"/>
        </w:rPr>
        <w:t>Shift</w:t>
      </w:r>
      <w:r>
        <w:rPr>
          <w:spacing w:val="-5"/>
          <w:sz w:val="28"/>
        </w:rPr>
        <w:t xml:space="preserve"> </w:t>
      </w:r>
      <w:r>
        <w:rPr>
          <w:sz w:val="28"/>
        </w:rPr>
        <w:t>(Delay):</w:t>
      </w:r>
      <w:r>
        <w:rPr>
          <w:spacing w:val="-3"/>
          <w:sz w:val="28"/>
        </w:rPr>
        <w:t xml:space="preserve"> </w:t>
      </w:r>
      <w:r>
        <w:rPr>
          <w:sz w:val="28"/>
        </w:rPr>
        <w:t>y[n]=x[n−k]</w:t>
      </w:r>
      <w:r>
        <w:rPr>
          <w:spacing w:val="-6"/>
          <w:sz w:val="28"/>
        </w:rPr>
        <w:t xml:space="preserve"> </w:t>
      </w:r>
      <w:r>
        <w:rPr>
          <w:sz w:val="28"/>
        </w:rPr>
        <w:t>(shifts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signal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later).</w:t>
      </w:r>
    </w:p>
    <w:p w14:paraId="0321277A">
      <w:pPr>
        <w:pStyle w:val="7"/>
        <w:spacing w:before="119"/>
      </w:pPr>
    </w:p>
    <w:p w14:paraId="45B7DC3F">
      <w:pPr>
        <w:pStyle w:val="7"/>
        <w:spacing w:before="1" w:line="360" w:lineRule="auto"/>
        <w:ind w:left="808" w:right="850"/>
      </w:pPr>
      <w:r>
        <w:t>Shifting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commonly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time-domain</w:t>
      </w:r>
      <w:r>
        <w:rPr>
          <w:spacing w:val="-4"/>
        </w:rPr>
        <w:t xml:space="preserve"> </w:t>
      </w:r>
      <w:r>
        <w:t>filtering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 xml:space="preserve">response </w:t>
      </w:r>
      <w:r>
        <w:rPr>
          <w:spacing w:val="-2"/>
        </w:rPr>
        <w:t>analysis.</w:t>
      </w:r>
    </w:p>
    <w:p w14:paraId="63826575">
      <w:pPr>
        <w:pStyle w:val="2"/>
        <w:numPr>
          <w:ilvl w:val="0"/>
          <w:numId w:val="4"/>
        </w:numPr>
        <w:tabs>
          <w:tab w:val="left" w:pos="1087"/>
        </w:tabs>
        <w:spacing w:before="279" w:after="0" w:line="240" w:lineRule="auto"/>
        <w:ind w:left="1087" w:right="0" w:hanging="279"/>
        <w:jc w:val="left"/>
      </w:pPr>
      <w:bookmarkStart w:id="9" w:name="5. Signal Folding (Time Reversal)"/>
      <w:bookmarkEnd w:id="9"/>
      <w:r>
        <w:t>Signal</w:t>
      </w:r>
      <w:r>
        <w:rPr>
          <w:spacing w:val="-7"/>
        </w:rPr>
        <w:t xml:space="preserve"> </w:t>
      </w:r>
      <w:r>
        <w:t>Folding</w:t>
      </w:r>
      <w:r>
        <w:rPr>
          <w:spacing w:val="-6"/>
        </w:rPr>
        <w:t xml:space="preserve"> </w:t>
      </w:r>
      <w:r>
        <w:t>(Time</w:t>
      </w:r>
      <w:r>
        <w:rPr>
          <w:spacing w:val="-5"/>
        </w:rPr>
        <w:t xml:space="preserve"> </w:t>
      </w:r>
      <w:r>
        <w:rPr>
          <w:spacing w:val="-2"/>
        </w:rPr>
        <w:t>Reversal)</w:t>
      </w:r>
    </w:p>
    <w:p w14:paraId="7338ADCB">
      <w:pPr>
        <w:pStyle w:val="7"/>
        <w:spacing w:before="119"/>
        <w:rPr>
          <w:b/>
        </w:rPr>
      </w:pPr>
    </w:p>
    <w:p w14:paraId="6A1ED852">
      <w:pPr>
        <w:pStyle w:val="7"/>
        <w:spacing w:before="1" w:line="568" w:lineRule="auto"/>
        <w:ind w:left="2207" w:right="4403" w:hanging="1400"/>
      </w:pPr>
      <w:r>
        <w:t>Folding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signal</w:t>
      </w:r>
      <w:r>
        <w:rPr>
          <w:spacing w:val="-5"/>
        </w:rPr>
        <w:t xml:space="preserve"> </w:t>
      </w:r>
      <w:r>
        <w:t>flips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origin: y[n] = x[−n]</w:t>
      </w:r>
    </w:p>
    <w:p w14:paraId="58B8662B">
      <w:pPr>
        <w:pStyle w:val="7"/>
        <w:ind w:left="808"/>
      </w:pPr>
      <w:r>
        <w:t>This</w:t>
      </w:r>
      <w:r>
        <w:rPr>
          <w:spacing w:val="-10"/>
        </w:rPr>
        <w:t xml:space="preserve"> </w:t>
      </w:r>
      <w:r>
        <w:t>operation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symmetry</w:t>
      </w:r>
      <w:r>
        <w:rPr>
          <w:spacing w:val="-2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convolution</w:t>
      </w:r>
      <w:r>
        <w:rPr>
          <w:spacing w:val="-4"/>
        </w:rPr>
        <w:t xml:space="preserve"> </w:t>
      </w:r>
      <w:r>
        <w:rPr>
          <w:spacing w:val="-2"/>
        </w:rPr>
        <w:t>operations.</w:t>
      </w:r>
    </w:p>
    <w:p w14:paraId="16359678">
      <w:pPr>
        <w:pStyle w:val="7"/>
      </w:pPr>
    </w:p>
    <w:p w14:paraId="616C7EFD">
      <w:pPr>
        <w:pStyle w:val="7"/>
      </w:pPr>
    </w:p>
    <w:p w14:paraId="264DF441">
      <w:pPr>
        <w:pStyle w:val="7"/>
        <w:spacing w:before="279"/>
      </w:pPr>
    </w:p>
    <w:p w14:paraId="2B098516">
      <w:pPr>
        <w:pStyle w:val="3"/>
        <w:rPr>
          <w:u w:val="none"/>
        </w:rPr>
      </w:pPr>
      <w:r>
        <w:rPr>
          <w:u w:val="thick"/>
        </w:rPr>
        <w:t>Source</w:t>
      </w:r>
      <w:r>
        <w:rPr>
          <w:spacing w:val="-6"/>
          <w:u w:val="thick"/>
        </w:rPr>
        <w:t xml:space="preserve"> </w:t>
      </w:r>
      <w:r>
        <w:rPr>
          <w:u w:val="thick"/>
        </w:rPr>
        <w:t>Code</w:t>
      </w:r>
      <w:r>
        <w:rPr>
          <w:spacing w:val="-3"/>
          <w:u w:val="thick"/>
        </w:rPr>
        <w:t xml:space="preserve"> </w:t>
      </w:r>
      <w:r>
        <w:rPr>
          <w:spacing w:val="-10"/>
          <w:u w:val="thick"/>
        </w:rPr>
        <w:t>:</w:t>
      </w:r>
    </w:p>
    <w:p w14:paraId="053A1255">
      <w:pPr>
        <w:pStyle w:val="7"/>
        <w:rPr>
          <w:b/>
          <w:i/>
        </w:rPr>
      </w:pPr>
    </w:p>
    <w:p w14:paraId="0D536828">
      <w:pPr>
        <w:pStyle w:val="7"/>
        <w:spacing w:before="1"/>
        <w:rPr>
          <w:b/>
          <w:i/>
        </w:rPr>
      </w:pPr>
    </w:p>
    <w:p w14:paraId="769A7AA8">
      <w:pPr>
        <w:pStyle w:val="7"/>
        <w:ind w:left="808"/>
      </w:pPr>
      <w:r>
        <w:t>import</w:t>
      </w:r>
      <w:r>
        <w:rPr>
          <w:spacing w:val="-4"/>
        </w:rPr>
        <w:t xml:space="preserve"> </w:t>
      </w:r>
      <w:r>
        <w:t>numpy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rPr>
          <w:spacing w:val="-5"/>
        </w:rPr>
        <w:t>np</w:t>
      </w:r>
    </w:p>
    <w:p w14:paraId="24433EE8">
      <w:pPr>
        <w:pStyle w:val="7"/>
        <w:spacing w:before="161"/>
        <w:ind w:left="808"/>
      </w:pPr>
      <w:r>
        <w:t>import</w:t>
      </w:r>
      <w:r>
        <w:rPr>
          <w:spacing w:val="-7"/>
        </w:rPr>
        <w:t xml:space="preserve"> </w:t>
      </w:r>
      <w:r>
        <w:t>matplotlib.pyplot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5"/>
        </w:rPr>
        <w:t>plt</w:t>
      </w:r>
    </w:p>
    <w:p w14:paraId="7D312DEF">
      <w:pPr>
        <w:pStyle w:val="7"/>
        <w:spacing w:before="321"/>
      </w:pPr>
    </w:p>
    <w:p w14:paraId="20FDA49C">
      <w:pPr>
        <w:pStyle w:val="7"/>
        <w:ind w:left="808"/>
      </w:pPr>
      <w:r>
        <w:t>#</w:t>
      </w:r>
      <w:r>
        <w:rPr>
          <w:spacing w:val="-3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spacing w:val="-2"/>
        </w:rPr>
        <w:t>adding</w:t>
      </w:r>
    </w:p>
    <w:p w14:paraId="1DD4200B">
      <w:pPr>
        <w:pStyle w:val="7"/>
        <w:spacing w:before="163" w:line="360" w:lineRule="auto"/>
        <w:ind w:left="1088" w:right="5385" w:hanging="281"/>
      </w:pPr>
      <w:r>
        <w:t>def</w:t>
      </w:r>
      <w:r>
        <w:rPr>
          <w:spacing w:val="-18"/>
        </w:rPr>
        <w:t xml:space="preserve"> </w:t>
      </w:r>
      <w:r>
        <w:t>signal_addition(x1,</w:t>
      </w:r>
      <w:r>
        <w:rPr>
          <w:spacing w:val="-15"/>
        </w:rPr>
        <w:t xml:space="preserve"> </w:t>
      </w:r>
      <w:r>
        <w:t>x2): return x1 + x2</w:t>
      </w:r>
    </w:p>
    <w:p w14:paraId="678D47B9">
      <w:pPr>
        <w:pStyle w:val="7"/>
        <w:spacing w:before="159"/>
      </w:pPr>
    </w:p>
    <w:p w14:paraId="37506141">
      <w:pPr>
        <w:pStyle w:val="7"/>
        <w:ind w:left="808"/>
      </w:pPr>
      <w:r>
        <w:t>#</w:t>
      </w:r>
      <w:r>
        <w:rPr>
          <w:spacing w:val="-3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spacing w:val="-2"/>
        </w:rPr>
        <w:t>multiplying</w:t>
      </w:r>
    </w:p>
    <w:p w14:paraId="43CE2705">
      <w:pPr>
        <w:pStyle w:val="7"/>
        <w:spacing w:before="163" w:line="360" w:lineRule="auto"/>
        <w:ind w:left="1088" w:right="4732" w:hanging="281"/>
      </w:pPr>
      <w:r>
        <w:t>def</w:t>
      </w:r>
      <w:r>
        <w:rPr>
          <w:spacing w:val="-18"/>
        </w:rPr>
        <w:t xml:space="preserve"> </w:t>
      </w:r>
      <w:r>
        <w:t>signal_multiplication(x1,</w:t>
      </w:r>
      <w:r>
        <w:rPr>
          <w:spacing w:val="-16"/>
        </w:rPr>
        <w:t xml:space="preserve"> </w:t>
      </w:r>
      <w:r>
        <w:t>x2): return x1 * x2</w:t>
      </w:r>
    </w:p>
    <w:p w14:paraId="01E556C0">
      <w:pPr>
        <w:pStyle w:val="7"/>
        <w:spacing w:after="0" w:line="360" w:lineRule="auto"/>
        <w:sectPr>
          <w:pgSz w:w="11910" w:h="16840"/>
          <w:pgMar w:top="1360" w:right="992" w:bottom="280" w:left="992" w:header="720" w:footer="720" w:gutter="0"/>
          <w:cols w:space="720" w:num="1"/>
        </w:sectPr>
      </w:pPr>
    </w:p>
    <w:p w14:paraId="7A911261">
      <w:pPr>
        <w:pStyle w:val="7"/>
        <w:spacing w:before="63"/>
        <w:ind w:left="808"/>
      </w:pPr>
      <w:r>
        <w:t>#</w:t>
      </w:r>
      <w:r>
        <w:rPr>
          <w:spacing w:val="-3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spacing w:val="-2"/>
        </w:rPr>
        <w:t>scaling</w:t>
      </w:r>
    </w:p>
    <w:p w14:paraId="3929A22A">
      <w:pPr>
        <w:pStyle w:val="7"/>
        <w:spacing w:before="160" w:line="362" w:lineRule="auto"/>
        <w:ind w:left="1088" w:right="5385" w:hanging="281"/>
      </w:pPr>
      <w:r>
        <w:t>def</w:t>
      </w:r>
      <w:r>
        <w:rPr>
          <w:spacing w:val="-17"/>
        </w:rPr>
        <w:t xml:space="preserve"> </w:t>
      </w:r>
      <w:r>
        <w:t>signal_scaling(x,</w:t>
      </w:r>
      <w:r>
        <w:rPr>
          <w:spacing w:val="-15"/>
        </w:rPr>
        <w:t xml:space="preserve"> </w:t>
      </w:r>
      <w:r>
        <w:t>alpha): return alpha * x</w:t>
      </w:r>
    </w:p>
    <w:p w14:paraId="2870AF7F">
      <w:pPr>
        <w:pStyle w:val="7"/>
        <w:spacing w:before="155"/>
      </w:pPr>
    </w:p>
    <w:p w14:paraId="0135A5E6">
      <w:pPr>
        <w:pStyle w:val="7"/>
        <w:spacing w:before="1"/>
        <w:ind w:left="808"/>
      </w:pPr>
      <w:r>
        <w:t>#</w:t>
      </w:r>
      <w:r>
        <w:rPr>
          <w:spacing w:val="-3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spacing w:val="-2"/>
        </w:rPr>
        <w:t>shifting</w:t>
      </w:r>
    </w:p>
    <w:p w14:paraId="0621B746">
      <w:pPr>
        <w:pStyle w:val="7"/>
        <w:spacing w:before="160" w:line="362" w:lineRule="auto"/>
        <w:ind w:left="1088" w:right="5385" w:hanging="281"/>
      </w:pPr>
      <w:r>
        <w:t>def</w:t>
      </w:r>
      <w:r>
        <w:rPr>
          <w:spacing w:val="-17"/>
        </w:rPr>
        <w:t xml:space="preserve"> </w:t>
      </w:r>
      <w:r>
        <w:t>signal_shifting(n,</w:t>
      </w:r>
      <w:r>
        <w:rPr>
          <w:spacing w:val="-15"/>
        </w:rPr>
        <w:t xml:space="preserve"> </w:t>
      </w:r>
      <w:r>
        <w:t>shift): return n + shift</w:t>
      </w:r>
    </w:p>
    <w:p w14:paraId="3EF836C8">
      <w:pPr>
        <w:pStyle w:val="7"/>
        <w:spacing w:before="155"/>
      </w:pPr>
    </w:p>
    <w:p w14:paraId="600C962A">
      <w:pPr>
        <w:pStyle w:val="7"/>
        <w:spacing w:line="360" w:lineRule="auto"/>
        <w:ind w:left="808" w:right="4802"/>
      </w:pPr>
      <w:r>
        <w:t>#</w:t>
      </w:r>
      <w:r>
        <w:rPr>
          <w:spacing w:val="-6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fold</w:t>
      </w:r>
      <w:r>
        <w:rPr>
          <w:spacing w:val="-6"/>
        </w:rPr>
        <w:t xml:space="preserve"> </w:t>
      </w:r>
      <w:r>
        <w:t>(reverse)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signal def signal_folding(x):</w:t>
      </w:r>
    </w:p>
    <w:p w14:paraId="0203C1BF">
      <w:pPr>
        <w:pStyle w:val="7"/>
        <w:spacing w:before="2"/>
        <w:ind w:left="1088"/>
      </w:pPr>
      <w:r>
        <w:t>return</w:t>
      </w:r>
      <w:r>
        <w:rPr>
          <w:spacing w:val="-6"/>
        </w:rPr>
        <w:t xml:space="preserve"> </w:t>
      </w:r>
      <w:r>
        <w:rPr>
          <w:spacing w:val="-2"/>
        </w:rPr>
        <w:t>np.flip(x)</w:t>
      </w:r>
    </w:p>
    <w:p w14:paraId="67A7906D">
      <w:pPr>
        <w:pStyle w:val="7"/>
        <w:spacing w:before="320"/>
      </w:pPr>
    </w:p>
    <w:p w14:paraId="5C7F41FD">
      <w:pPr>
        <w:pStyle w:val="7"/>
        <w:ind w:left="808"/>
      </w:pPr>
      <w:r>
        <w:t>#</w:t>
      </w:r>
      <w:r>
        <w:rPr>
          <w:spacing w:val="-2"/>
        </w:rPr>
        <w:t xml:space="preserve"> signals</w:t>
      </w:r>
    </w:p>
    <w:p w14:paraId="172494B0">
      <w:pPr>
        <w:pStyle w:val="7"/>
        <w:spacing w:before="161"/>
        <w:ind w:left="808"/>
      </w:pPr>
      <w:r>
        <w:t>n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np.array([-2,</w:t>
      </w:r>
      <w:r>
        <w:rPr>
          <w:spacing w:val="-1"/>
        </w:rPr>
        <w:t xml:space="preserve"> </w:t>
      </w:r>
      <w:r>
        <w:t>-1,</w:t>
      </w:r>
      <w:r>
        <w:rPr>
          <w:spacing w:val="-5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rPr>
          <w:spacing w:val="-5"/>
        </w:rPr>
        <w:t>2])</w:t>
      </w:r>
    </w:p>
    <w:p w14:paraId="36DA486A">
      <w:pPr>
        <w:pStyle w:val="7"/>
        <w:spacing w:before="163"/>
        <w:ind w:left="808"/>
      </w:pPr>
      <w:r>
        <w:t>x1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np.array([1,</w:t>
      </w:r>
      <w:r>
        <w:rPr>
          <w:spacing w:val="-1"/>
        </w:rPr>
        <w:t xml:space="preserve"> </w:t>
      </w:r>
      <w:r>
        <w:t>-2,</w:t>
      </w:r>
      <w:r>
        <w:rPr>
          <w:spacing w:val="-2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4,</w:t>
      </w:r>
      <w:r>
        <w:rPr>
          <w:spacing w:val="-2"/>
        </w:rPr>
        <w:t xml:space="preserve"> </w:t>
      </w:r>
      <w:r>
        <w:rPr>
          <w:spacing w:val="-5"/>
        </w:rPr>
        <w:t>5])</w:t>
      </w:r>
    </w:p>
    <w:p w14:paraId="47F5BCC7">
      <w:pPr>
        <w:pStyle w:val="7"/>
        <w:spacing w:before="160"/>
        <w:ind w:left="808"/>
      </w:pPr>
      <w:r>
        <w:t>x2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np.array([5,</w:t>
      </w:r>
      <w:r>
        <w:rPr>
          <w:spacing w:val="-1"/>
        </w:rPr>
        <w:t xml:space="preserve"> </w:t>
      </w:r>
      <w:r>
        <w:t>4,</w:t>
      </w:r>
      <w:r>
        <w:rPr>
          <w:spacing w:val="-2"/>
        </w:rPr>
        <w:t xml:space="preserve"> </w:t>
      </w:r>
      <w:r>
        <w:t>3,</w:t>
      </w:r>
      <w:r>
        <w:rPr>
          <w:spacing w:val="-2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rPr>
          <w:spacing w:val="-5"/>
        </w:rPr>
        <w:t>1])</w:t>
      </w:r>
    </w:p>
    <w:p w14:paraId="3DEB3A8D">
      <w:pPr>
        <w:pStyle w:val="7"/>
        <w:spacing w:before="321"/>
      </w:pPr>
    </w:p>
    <w:p w14:paraId="76DF5E06">
      <w:pPr>
        <w:pStyle w:val="7"/>
        <w:ind w:left="808"/>
      </w:pPr>
      <w:r>
        <w:rPr>
          <w:spacing w:val="-2"/>
        </w:rPr>
        <w:t>#operations</w:t>
      </w:r>
    </w:p>
    <w:p w14:paraId="7DD88E56">
      <w:pPr>
        <w:pStyle w:val="7"/>
        <w:spacing w:before="163" w:line="360" w:lineRule="auto"/>
        <w:ind w:left="808" w:right="2789"/>
      </w:pPr>
      <w:r>
        <w:t>added_signal = signal_addition(x1, x2) multiplied_signal</w:t>
      </w:r>
      <w:r>
        <w:rPr>
          <w:spacing w:val="-13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signal_multiplication(x1,</w:t>
      </w:r>
      <w:r>
        <w:rPr>
          <w:spacing w:val="-11"/>
        </w:rPr>
        <w:t xml:space="preserve"> </w:t>
      </w:r>
      <w:r>
        <w:t>x2) scaled_signal = signal_scaling(x1, 2)</w:t>
      </w:r>
    </w:p>
    <w:p w14:paraId="57D8429C">
      <w:pPr>
        <w:pStyle w:val="7"/>
        <w:spacing w:line="360" w:lineRule="auto"/>
        <w:ind w:left="808" w:right="2083"/>
        <w:jc w:val="both"/>
      </w:pPr>
      <w:r>
        <w:t>shifted_signal1 = signal_shifting(n, -2)</w:t>
      </w:r>
      <w:r>
        <w:rPr>
          <w:spacing w:val="40"/>
        </w:rPr>
        <w:t xml:space="preserve"> </w:t>
      </w:r>
      <w:r>
        <w:t># Shifted indices only shifted_signal2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signal_shifting(n,</w:t>
      </w:r>
      <w:r>
        <w:rPr>
          <w:spacing w:val="-4"/>
        </w:rPr>
        <w:t xml:space="preserve"> </w:t>
      </w:r>
      <w:r>
        <w:t>+2)</w:t>
      </w:r>
      <w:r>
        <w:rPr>
          <w:spacing w:val="40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Shifted</w:t>
      </w:r>
      <w:r>
        <w:rPr>
          <w:spacing w:val="-5"/>
        </w:rPr>
        <w:t xml:space="preserve"> </w:t>
      </w:r>
      <w:r>
        <w:t>indices</w:t>
      </w:r>
      <w:r>
        <w:rPr>
          <w:spacing w:val="-5"/>
        </w:rPr>
        <w:t xml:space="preserve"> </w:t>
      </w:r>
      <w:r>
        <w:t>only folded_signal = signal_folding(x1)</w:t>
      </w:r>
      <w:r>
        <w:rPr>
          <w:spacing w:val="40"/>
        </w:rPr>
        <w:t xml:space="preserve"> </w:t>
      </w:r>
      <w:r>
        <w:t># Folded indices</w:t>
      </w:r>
    </w:p>
    <w:p w14:paraId="7EFAF434">
      <w:pPr>
        <w:pStyle w:val="7"/>
        <w:spacing w:before="159"/>
      </w:pPr>
    </w:p>
    <w:p w14:paraId="524C9315">
      <w:pPr>
        <w:pStyle w:val="7"/>
        <w:spacing w:line="360" w:lineRule="auto"/>
        <w:ind w:left="808" w:right="5892"/>
      </w:pPr>
      <w:r>
        <w:t># plotting plt.figure(figsize=(12,</w:t>
      </w:r>
      <w:r>
        <w:rPr>
          <w:spacing w:val="-18"/>
        </w:rPr>
        <w:t xml:space="preserve"> </w:t>
      </w:r>
      <w:r>
        <w:t>10))</w:t>
      </w:r>
    </w:p>
    <w:p w14:paraId="046FE75D">
      <w:pPr>
        <w:pStyle w:val="7"/>
        <w:spacing w:after="0" w:line="360" w:lineRule="auto"/>
        <w:sectPr>
          <w:pgSz w:w="11910" w:h="16840"/>
          <w:pgMar w:top="1840" w:right="992" w:bottom="280" w:left="992" w:header="720" w:footer="720" w:gutter="0"/>
          <w:cols w:space="720" w:num="1"/>
        </w:sectPr>
      </w:pPr>
    </w:p>
    <w:p w14:paraId="4D2F5DE3">
      <w:pPr>
        <w:pStyle w:val="7"/>
        <w:spacing w:before="60" w:line="360" w:lineRule="auto"/>
        <w:ind w:left="808" w:right="5827"/>
      </w:pPr>
      <w:r>
        <w:t xml:space="preserve">plt.subplot(4, 2, 1) plt.stem(n, x1) </w:t>
      </w:r>
      <w:r>
        <w:rPr>
          <w:spacing w:val="-2"/>
        </w:rPr>
        <w:t xml:space="preserve">plt.xlabel("Time") plt.ylabel("Amplitude") </w:t>
      </w:r>
      <w:r>
        <w:t>plt.title("Original</w:t>
      </w:r>
      <w:r>
        <w:rPr>
          <w:spacing w:val="-17"/>
        </w:rPr>
        <w:t xml:space="preserve"> </w:t>
      </w:r>
      <w:r>
        <w:t>Signal</w:t>
      </w:r>
      <w:r>
        <w:rPr>
          <w:spacing w:val="-17"/>
        </w:rPr>
        <w:t xml:space="preserve"> </w:t>
      </w:r>
      <w:r>
        <w:t xml:space="preserve">x1") </w:t>
      </w:r>
      <w:r>
        <w:rPr>
          <w:spacing w:val="-2"/>
        </w:rPr>
        <w:t>plt.grid()</w:t>
      </w:r>
    </w:p>
    <w:p w14:paraId="3B6EE088">
      <w:pPr>
        <w:pStyle w:val="7"/>
        <w:spacing w:before="162"/>
      </w:pPr>
    </w:p>
    <w:p w14:paraId="23BB355A">
      <w:pPr>
        <w:pStyle w:val="7"/>
        <w:spacing w:line="360" w:lineRule="auto"/>
        <w:ind w:left="808" w:right="5827"/>
      </w:pPr>
      <w:r>
        <w:t xml:space="preserve">plt.subplot(4, 2, 2) plt.stem(n, x2) plt.xlabel("Time ") </w:t>
      </w:r>
      <w:r>
        <w:rPr>
          <w:spacing w:val="-2"/>
        </w:rPr>
        <w:t xml:space="preserve">plt.ylabel("Amplitude") </w:t>
      </w:r>
      <w:r>
        <w:t>plt.title("Original</w:t>
      </w:r>
      <w:r>
        <w:rPr>
          <w:spacing w:val="-17"/>
        </w:rPr>
        <w:t xml:space="preserve"> </w:t>
      </w:r>
      <w:r>
        <w:t>Signal</w:t>
      </w:r>
      <w:r>
        <w:rPr>
          <w:spacing w:val="-17"/>
        </w:rPr>
        <w:t xml:space="preserve"> </w:t>
      </w:r>
      <w:r>
        <w:t xml:space="preserve">x2") </w:t>
      </w:r>
      <w:r>
        <w:rPr>
          <w:spacing w:val="-2"/>
        </w:rPr>
        <w:t>plt.grid()</w:t>
      </w:r>
    </w:p>
    <w:p w14:paraId="171AA65A">
      <w:pPr>
        <w:pStyle w:val="7"/>
        <w:spacing w:before="160"/>
      </w:pPr>
    </w:p>
    <w:p w14:paraId="2075ED4D">
      <w:pPr>
        <w:pStyle w:val="7"/>
        <w:spacing w:line="360" w:lineRule="auto"/>
        <w:ind w:left="808" w:right="5892"/>
      </w:pPr>
      <w:r>
        <w:t xml:space="preserve">plt.subplot(4, 2, 3) plt.stem(n, added_signal) </w:t>
      </w:r>
      <w:r>
        <w:rPr>
          <w:spacing w:val="-2"/>
        </w:rPr>
        <w:t xml:space="preserve">plt.xlabel("Time") plt.ylabel("Amplitude") </w:t>
      </w:r>
      <w:r>
        <w:t>plt.title("Signal</w:t>
      </w:r>
      <w:r>
        <w:rPr>
          <w:spacing w:val="-18"/>
        </w:rPr>
        <w:t xml:space="preserve"> </w:t>
      </w:r>
      <w:r>
        <w:t xml:space="preserve">Addition") </w:t>
      </w:r>
      <w:r>
        <w:rPr>
          <w:spacing w:val="-2"/>
        </w:rPr>
        <w:t>plt.grid()</w:t>
      </w:r>
    </w:p>
    <w:p w14:paraId="3133A1A2">
      <w:pPr>
        <w:pStyle w:val="7"/>
        <w:spacing w:before="162"/>
      </w:pPr>
    </w:p>
    <w:p w14:paraId="723446D6">
      <w:pPr>
        <w:pStyle w:val="7"/>
        <w:spacing w:line="360" w:lineRule="auto"/>
        <w:ind w:left="808" w:right="5790"/>
      </w:pPr>
      <w:r>
        <w:t>plt.subplot(4, 2, 4)</w:t>
      </w:r>
      <w:r>
        <w:rPr>
          <w:spacing w:val="40"/>
        </w:rPr>
        <w:t xml:space="preserve"> </w:t>
      </w:r>
      <w:r>
        <w:t>plt.stem(n,</w:t>
      </w:r>
      <w:r>
        <w:rPr>
          <w:spacing w:val="-18"/>
        </w:rPr>
        <w:t xml:space="preserve"> </w:t>
      </w:r>
      <w:r>
        <w:t xml:space="preserve">multiplied_signal) </w:t>
      </w:r>
      <w:r>
        <w:rPr>
          <w:spacing w:val="-2"/>
        </w:rPr>
        <w:t>plt.xlabel("Time") plt.ylabel("Amplitude")</w:t>
      </w:r>
    </w:p>
    <w:p w14:paraId="460690C5">
      <w:pPr>
        <w:pStyle w:val="7"/>
        <w:spacing w:line="360" w:lineRule="auto"/>
        <w:ind w:left="808" w:right="4802"/>
      </w:pPr>
      <w:r>
        <w:t>plt.title("Signal</w:t>
      </w:r>
      <w:r>
        <w:rPr>
          <w:spacing w:val="-18"/>
        </w:rPr>
        <w:t xml:space="preserve"> </w:t>
      </w:r>
      <w:r>
        <w:t xml:space="preserve">Multiplication") </w:t>
      </w:r>
      <w:r>
        <w:rPr>
          <w:spacing w:val="-2"/>
        </w:rPr>
        <w:t>plt.grid()</w:t>
      </w:r>
    </w:p>
    <w:p w14:paraId="2EDF7218">
      <w:pPr>
        <w:pStyle w:val="7"/>
        <w:spacing w:before="159"/>
      </w:pPr>
    </w:p>
    <w:p w14:paraId="1BCDDC27">
      <w:pPr>
        <w:pStyle w:val="7"/>
        <w:ind w:left="808"/>
      </w:pPr>
      <w:r>
        <w:t>plt.subplot(4,</w:t>
      </w:r>
      <w:r>
        <w:rPr>
          <w:spacing w:val="-8"/>
        </w:rPr>
        <w:t xml:space="preserve"> </w:t>
      </w:r>
      <w:r>
        <w:t>2,</w:t>
      </w:r>
      <w:r>
        <w:rPr>
          <w:spacing w:val="-5"/>
        </w:rPr>
        <w:t xml:space="preserve"> 5)</w:t>
      </w:r>
    </w:p>
    <w:p w14:paraId="65238476">
      <w:pPr>
        <w:pStyle w:val="7"/>
        <w:spacing w:after="0"/>
        <w:sectPr>
          <w:pgSz w:w="11910" w:h="16840"/>
          <w:pgMar w:top="1360" w:right="992" w:bottom="280" w:left="992" w:header="720" w:footer="720" w:gutter="0"/>
          <w:cols w:space="720" w:num="1"/>
        </w:sectPr>
      </w:pPr>
    </w:p>
    <w:p w14:paraId="1C7F32C6">
      <w:pPr>
        <w:pStyle w:val="7"/>
        <w:spacing w:before="60" w:line="360" w:lineRule="auto"/>
        <w:ind w:left="808" w:right="4802"/>
      </w:pPr>
      <w:r>
        <w:t xml:space="preserve">plt.stem(n, scaled_signal) </w:t>
      </w:r>
      <w:r>
        <w:rPr>
          <w:spacing w:val="-2"/>
        </w:rPr>
        <w:t xml:space="preserve">plt.xlabel("Time") plt.ylabel("Amplitude") </w:t>
      </w:r>
      <w:r>
        <w:t>plt.title("Scaled</w:t>
      </w:r>
      <w:r>
        <w:rPr>
          <w:spacing w:val="-9"/>
        </w:rPr>
        <w:t xml:space="preserve"> </w:t>
      </w:r>
      <w:r>
        <w:t>Signal</w:t>
      </w:r>
      <w:r>
        <w:rPr>
          <w:spacing w:val="-9"/>
        </w:rPr>
        <w:t xml:space="preserve"> </w:t>
      </w:r>
      <w:r>
        <w:t>(x1</w:t>
      </w:r>
      <w:r>
        <w:rPr>
          <w:spacing w:val="-9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 xml:space="preserve">2)") </w:t>
      </w:r>
      <w:r>
        <w:rPr>
          <w:spacing w:val="-2"/>
        </w:rPr>
        <w:t>plt.grid()</w:t>
      </w:r>
    </w:p>
    <w:p w14:paraId="480476BB">
      <w:pPr>
        <w:pStyle w:val="7"/>
        <w:spacing w:before="160"/>
      </w:pPr>
    </w:p>
    <w:p w14:paraId="0C89ADB2">
      <w:pPr>
        <w:pStyle w:val="7"/>
        <w:spacing w:before="1" w:line="360" w:lineRule="auto"/>
        <w:ind w:left="808" w:right="4802"/>
      </w:pPr>
      <w:r>
        <w:t xml:space="preserve">plt.subplot(4, 2, 6) plt.stem(shifted_signal1, x1) </w:t>
      </w:r>
      <w:r>
        <w:rPr>
          <w:spacing w:val="-2"/>
        </w:rPr>
        <w:t xml:space="preserve">plt.xlabel("Time") plt.ylabel("Amplitude") </w:t>
      </w:r>
      <w:r>
        <w:t>plt.title("Shifted</w:t>
      </w:r>
      <w:r>
        <w:rPr>
          <w:spacing w:val="-9"/>
        </w:rPr>
        <w:t xml:space="preserve"> </w:t>
      </w:r>
      <w:r>
        <w:t>Signal</w:t>
      </w:r>
      <w:r>
        <w:rPr>
          <w:spacing w:val="-9"/>
        </w:rPr>
        <w:t xml:space="preserve"> </w:t>
      </w:r>
      <w:r>
        <w:t>(Shift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 xml:space="preserve">-2)") </w:t>
      </w:r>
      <w:r>
        <w:rPr>
          <w:spacing w:val="-2"/>
        </w:rPr>
        <w:t>plt.grid()</w:t>
      </w:r>
    </w:p>
    <w:p w14:paraId="2457CF3D">
      <w:pPr>
        <w:pStyle w:val="7"/>
        <w:spacing w:before="161"/>
      </w:pPr>
    </w:p>
    <w:p w14:paraId="07E966A7">
      <w:pPr>
        <w:pStyle w:val="7"/>
        <w:spacing w:line="360" w:lineRule="auto"/>
        <w:ind w:left="808" w:right="4802"/>
      </w:pPr>
      <w:r>
        <w:t xml:space="preserve">plt.subplot(4, 2, 7) </w:t>
      </w:r>
      <w:r>
        <w:rPr>
          <w:spacing w:val="-2"/>
        </w:rPr>
        <w:t xml:space="preserve">plt.stem(shifted_signal2,x1) plt.xlabel("Time") plt.ylabel("Amplitude") </w:t>
      </w:r>
      <w:r>
        <w:t>plt.title("Shifted</w:t>
      </w:r>
      <w:r>
        <w:rPr>
          <w:spacing w:val="-9"/>
        </w:rPr>
        <w:t xml:space="preserve"> </w:t>
      </w:r>
      <w:r>
        <w:t>Signal</w:t>
      </w:r>
      <w:r>
        <w:rPr>
          <w:spacing w:val="-9"/>
        </w:rPr>
        <w:t xml:space="preserve"> </w:t>
      </w:r>
      <w:r>
        <w:t>(Shift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 xml:space="preserve">+2)") </w:t>
      </w:r>
      <w:r>
        <w:rPr>
          <w:spacing w:val="-2"/>
        </w:rPr>
        <w:t>plt.grid()</w:t>
      </w:r>
    </w:p>
    <w:p w14:paraId="533D1EDB">
      <w:pPr>
        <w:pStyle w:val="7"/>
        <w:spacing w:before="162"/>
      </w:pPr>
    </w:p>
    <w:p w14:paraId="3C0E87A4">
      <w:pPr>
        <w:pStyle w:val="7"/>
        <w:spacing w:line="360" w:lineRule="auto"/>
        <w:ind w:left="808" w:right="5797"/>
      </w:pPr>
      <w:r>
        <w:t>plt.subplot(4, 2, 8)</w:t>
      </w:r>
      <w:r>
        <w:rPr>
          <w:spacing w:val="40"/>
        </w:rPr>
        <w:t xml:space="preserve"> </w:t>
      </w:r>
      <w:r>
        <w:t xml:space="preserve">plt.stem(n, folded_signal) </w:t>
      </w:r>
      <w:r>
        <w:rPr>
          <w:spacing w:val="-2"/>
        </w:rPr>
        <w:t xml:space="preserve">plt.xlabel("Time") plt.ylabel("Amplitude") </w:t>
      </w:r>
      <w:r>
        <w:t>plt.title("Folded</w:t>
      </w:r>
      <w:r>
        <w:rPr>
          <w:spacing w:val="-18"/>
        </w:rPr>
        <w:t xml:space="preserve"> </w:t>
      </w:r>
      <w:r>
        <w:t>Signal</w:t>
      </w:r>
      <w:r>
        <w:rPr>
          <w:spacing w:val="-17"/>
        </w:rPr>
        <w:t xml:space="preserve"> </w:t>
      </w:r>
      <w:r>
        <w:t xml:space="preserve">(x1)") </w:t>
      </w:r>
      <w:r>
        <w:rPr>
          <w:spacing w:val="-2"/>
        </w:rPr>
        <w:t>plt.grid()</w:t>
      </w:r>
    </w:p>
    <w:p w14:paraId="2BEEE843">
      <w:pPr>
        <w:pStyle w:val="7"/>
        <w:spacing w:before="160"/>
      </w:pPr>
    </w:p>
    <w:p w14:paraId="204B5388">
      <w:pPr>
        <w:pStyle w:val="7"/>
        <w:spacing w:line="360" w:lineRule="auto"/>
        <w:ind w:left="808" w:right="7031"/>
      </w:pPr>
      <w:r>
        <w:rPr>
          <w:spacing w:val="-2"/>
        </w:rPr>
        <w:t>plt.tight_layout() plt.show()</w:t>
      </w:r>
    </w:p>
    <w:p w14:paraId="23C6388B">
      <w:pPr>
        <w:pStyle w:val="7"/>
        <w:spacing w:after="0" w:line="360" w:lineRule="auto"/>
        <w:sectPr>
          <w:pgSz w:w="11910" w:h="16840"/>
          <w:pgMar w:top="1360" w:right="992" w:bottom="280" w:left="992" w:header="720" w:footer="720" w:gutter="0"/>
          <w:cols w:space="720" w:num="1"/>
        </w:sectPr>
      </w:pPr>
    </w:p>
    <w:p w14:paraId="2EF10D36">
      <w:pPr>
        <w:pStyle w:val="3"/>
        <w:spacing w:before="60"/>
        <w:rPr>
          <w:u w:val="none"/>
        </w:rPr>
      </w:pPr>
      <w:r>
        <w:rPr>
          <w:u w:val="thick"/>
        </w:rPr>
        <w:t>Output</w:t>
      </w:r>
      <w:r>
        <w:rPr>
          <w:spacing w:val="-7"/>
          <w:u w:val="thick"/>
        </w:rPr>
        <w:t xml:space="preserve"> </w:t>
      </w:r>
      <w:r>
        <w:rPr>
          <w:spacing w:val="-10"/>
          <w:u w:val="thick"/>
        </w:rPr>
        <w:t>:</w:t>
      </w:r>
    </w:p>
    <w:p w14:paraId="1B5BC1CA">
      <w:pPr>
        <w:pStyle w:val="7"/>
        <w:rPr>
          <w:b/>
          <w:i/>
          <w:sz w:val="20"/>
        </w:rPr>
      </w:pPr>
    </w:p>
    <w:p w14:paraId="274A72C0">
      <w:pPr>
        <w:pStyle w:val="7"/>
        <w:rPr>
          <w:b/>
          <w:i/>
          <w:sz w:val="20"/>
        </w:rPr>
      </w:pPr>
    </w:p>
    <w:p w14:paraId="7DA9AA51">
      <w:pPr>
        <w:pStyle w:val="7"/>
        <w:rPr>
          <w:b/>
          <w:i/>
          <w:sz w:val="20"/>
        </w:rPr>
      </w:pPr>
    </w:p>
    <w:p w14:paraId="4D820993">
      <w:pPr>
        <w:pStyle w:val="7"/>
        <w:spacing w:before="183"/>
        <w:rPr>
          <w:b/>
          <w:i/>
          <w:sz w:val="20"/>
        </w:rPr>
      </w:pPr>
      <w:r>
        <w:rPr>
          <w:b/>
          <w:i/>
          <w:sz w:val="20"/>
        </w:rP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1230630</wp:posOffset>
            </wp:positionH>
            <wp:positionV relativeFrom="paragraph">
              <wp:posOffset>277495</wp:posOffset>
            </wp:positionV>
            <wp:extent cx="5102860" cy="4827905"/>
            <wp:effectExtent l="0" t="0" r="0" b="0"/>
            <wp:wrapTopAndBottom/>
            <wp:docPr id="41" name="Imag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988" cy="4828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754471">
      <w:pPr>
        <w:pStyle w:val="7"/>
        <w:rPr>
          <w:b/>
          <w:i/>
        </w:rPr>
      </w:pPr>
    </w:p>
    <w:p w14:paraId="091C6100">
      <w:pPr>
        <w:pStyle w:val="7"/>
        <w:rPr>
          <w:b/>
          <w:i/>
        </w:rPr>
      </w:pPr>
    </w:p>
    <w:p w14:paraId="5A6E076E">
      <w:pPr>
        <w:pStyle w:val="7"/>
        <w:rPr>
          <w:b/>
          <w:i/>
        </w:rPr>
      </w:pPr>
    </w:p>
    <w:p w14:paraId="11C2C5F2">
      <w:pPr>
        <w:pStyle w:val="7"/>
        <w:rPr>
          <w:b/>
          <w:i/>
        </w:rPr>
      </w:pPr>
    </w:p>
    <w:p w14:paraId="1070FC2E">
      <w:pPr>
        <w:pStyle w:val="7"/>
        <w:rPr>
          <w:b/>
          <w:i/>
        </w:rPr>
      </w:pPr>
    </w:p>
    <w:p w14:paraId="4B402B1F">
      <w:pPr>
        <w:pStyle w:val="7"/>
        <w:rPr>
          <w:b/>
          <w:i/>
        </w:rPr>
      </w:pPr>
    </w:p>
    <w:p w14:paraId="3C656291">
      <w:pPr>
        <w:pStyle w:val="7"/>
        <w:rPr>
          <w:b/>
          <w:i/>
        </w:rPr>
      </w:pPr>
    </w:p>
    <w:p w14:paraId="68333920">
      <w:pPr>
        <w:pStyle w:val="7"/>
        <w:rPr>
          <w:b/>
          <w:i/>
        </w:rPr>
      </w:pPr>
    </w:p>
    <w:p w14:paraId="5C3340E7">
      <w:pPr>
        <w:pStyle w:val="7"/>
        <w:spacing w:before="77"/>
        <w:rPr>
          <w:b/>
          <w:i/>
        </w:rPr>
      </w:pPr>
    </w:p>
    <w:p w14:paraId="7068DBAE">
      <w:pPr>
        <w:spacing w:before="0"/>
        <w:ind w:left="808" w:right="0" w:firstLine="0"/>
        <w:jc w:val="left"/>
        <w:rPr>
          <w:sz w:val="28"/>
        </w:rPr>
      </w:pPr>
      <w:r>
        <w:rPr>
          <w:b/>
          <w:i/>
          <w:sz w:val="28"/>
          <w:u w:val="thick"/>
        </w:rPr>
        <w:t>Experiment</w:t>
      </w:r>
      <w:r>
        <w:rPr>
          <w:b/>
          <w:i/>
          <w:spacing w:val="-5"/>
          <w:sz w:val="28"/>
          <w:u w:val="thick"/>
        </w:rPr>
        <w:t xml:space="preserve"> </w:t>
      </w:r>
      <w:r>
        <w:rPr>
          <w:b/>
          <w:i/>
          <w:sz w:val="28"/>
          <w:u w:val="thick"/>
        </w:rPr>
        <w:t>no</w:t>
      </w:r>
      <w:r>
        <w:rPr>
          <w:b/>
          <w:i/>
          <w:spacing w:val="-4"/>
          <w:sz w:val="28"/>
          <w:u w:val="thick"/>
        </w:rPr>
        <w:t xml:space="preserve"> </w:t>
      </w:r>
      <w:r>
        <w:rPr>
          <w:b/>
          <w:i/>
          <w:sz w:val="28"/>
          <w:u w:val="thick"/>
        </w:rPr>
        <w:t>:</w:t>
      </w:r>
      <w:r>
        <w:rPr>
          <w:b/>
          <w:i/>
          <w:spacing w:val="65"/>
          <w:sz w:val="28"/>
        </w:rPr>
        <w:t xml:space="preserve"> </w:t>
      </w:r>
      <w:r>
        <w:rPr>
          <w:spacing w:val="-10"/>
          <w:sz w:val="28"/>
        </w:rPr>
        <w:t>3</w:t>
      </w:r>
    </w:p>
    <w:p w14:paraId="72DC456F">
      <w:pPr>
        <w:pStyle w:val="7"/>
      </w:pPr>
    </w:p>
    <w:p w14:paraId="1C777099">
      <w:pPr>
        <w:pStyle w:val="7"/>
        <w:spacing w:before="1"/>
      </w:pPr>
    </w:p>
    <w:p w14:paraId="19811B2A">
      <w:pPr>
        <w:pStyle w:val="7"/>
        <w:tabs>
          <w:tab w:val="left" w:pos="3299"/>
        </w:tabs>
        <w:spacing w:line="360" w:lineRule="auto"/>
        <w:ind w:left="808" w:right="850"/>
      </w:pPr>
      <w:r>
        <w:rPr>
          <w:b/>
          <w:i/>
          <w:u w:val="thick"/>
        </w:rPr>
        <w:t>Experiment name :</w:t>
      </w:r>
      <w:r>
        <w:rPr>
          <w:b/>
          <w:i/>
        </w:rPr>
        <w:tab/>
      </w:r>
      <w:r>
        <w:t>Convolution of Discrete-Time Signals: Sinusoidal, Shifted, and Noisy Signals.</w:t>
      </w:r>
    </w:p>
    <w:p w14:paraId="25EC46AE">
      <w:pPr>
        <w:pStyle w:val="7"/>
        <w:spacing w:after="0" w:line="360" w:lineRule="auto"/>
        <w:sectPr>
          <w:pgSz w:w="11910" w:h="16840"/>
          <w:pgMar w:top="1360" w:right="992" w:bottom="280" w:left="992" w:header="720" w:footer="720" w:gutter="0"/>
          <w:cols w:space="720" w:num="1"/>
        </w:sectPr>
      </w:pPr>
    </w:p>
    <w:p w14:paraId="6A4BB22D">
      <w:pPr>
        <w:pStyle w:val="3"/>
        <w:spacing w:before="60"/>
        <w:rPr>
          <w:u w:val="none"/>
        </w:rPr>
      </w:pPr>
      <w:bookmarkStart w:id="10" w:name="Objectives :"/>
      <w:bookmarkEnd w:id="10"/>
      <w:r>
        <w:rPr>
          <w:u w:val="thick"/>
        </w:rPr>
        <w:t>Objectives</w:t>
      </w:r>
      <w:r>
        <w:rPr>
          <w:spacing w:val="-11"/>
          <w:u w:val="thick"/>
        </w:rPr>
        <w:t xml:space="preserve"> </w:t>
      </w:r>
      <w:r>
        <w:rPr>
          <w:spacing w:val="-10"/>
          <w:u w:val="thick"/>
        </w:rPr>
        <w:t>:</w:t>
      </w:r>
    </w:p>
    <w:p w14:paraId="5D8C0406">
      <w:pPr>
        <w:pStyle w:val="13"/>
        <w:numPr>
          <w:ilvl w:val="0"/>
          <w:numId w:val="5"/>
        </w:numPr>
        <w:tabs>
          <w:tab w:val="left" w:pos="1528"/>
        </w:tabs>
        <w:spacing w:before="281" w:after="0" w:line="360" w:lineRule="auto"/>
        <w:ind w:left="1528" w:right="1159" w:hanging="360"/>
        <w:jc w:val="left"/>
        <w:rPr>
          <w:sz w:val="28"/>
        </w:rPr>
      </w:pP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understand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concept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convolution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discrete-time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signal </w:t>
      </w:r>
      <w:r>
        <w:rPr>
          <w:spacing w:val="-2"/>
          <w:sz w:val="28"/>
        </w:rPr>
        <w:t>processing.</w:t>
      </w:r>
    </w:p>
    <w:p w14:paraId="1502309A">
      <w:pPr>
        <w:pStyle w:val="13"/>
        <w:numPr>
          <w:ilvl w:val="0"/>
          <w:numId w:val="5"/>
        </w:numPr>
        <w:tabs>
          <w:tab w:val="left" w:pos="1528"/>
        </w:tabs>
        <w:spacing w:before="0" w:after="0" w:line="321" w:lineRule="exact"/>
        <w:ind w:left="1528" w:right="0" w:hanging="360"/>
        <w:jc w:val="left"/>
        <w:rPr>
          <w:sz w:val="28"/>
        </w:rPr>
      </w:pP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perform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analyze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autoconvolution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sinusoidal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signal.</w:t>
      </w:r>
    </w:p>
    <w:p w14:paraId="0CAC2DAC">
      <w:pPr>
        <w:pStyle w:val="13"/>
        <w:numPr>
          <w:ilvl w:val="0"/>
          <w:numId w:val="5"/>
        </w:numPr>
        <w:tabs>
          <w:tab w:val="left" w:pos="1528"/>
        </w:tabs>
        <w:spacing w:before="160" w:after="0" w:line="362" w:lineRule="auto"/>
        <w:ind w:left="1528" w:right="997" w:hanging="360"/>
        <w:jc w:val="left"/>
        <w:rPr>
          <w:sz w:val="28"/>
        </w:rPr>
      </w:pP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study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effect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convolution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time-shifted</w:t>
      </w:r>
      <w:r>
        <w:rPr>
          <w:spacing w:val="-4"/>
          <w:sz w:val="28"/>
        </w:rPr>
        <w:t xml:space="preserve"> </w:t>
      </w:r>
      <w:r>
        <w:rPr>
          <w:sz w:val="28"/>
        </w:rPr>
        <w:t>version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a </w:t>
      </w:r>
      <w:r>
        <w:rPr>
          <w:spacing w:val="-2"/>
          <w:sz w:val="28"/>
        </w:rPr>
        <w:t>signal.</w:t>
      </w:r>
    </w:p>
    <w:p w14:paraId="4D6817D3">
      <w:pPr>
        <w:pStyle w:val="13"/>
        <w:numPr>
          <w:ilvl w:val="0"/>
          <w:numId w:val="5"/>
        </w:numPr>
        <w:tabs>
          <w:tab w:val="left" w:pos="1528"/>
        </w:tabs>
        <w:spacing w:before="0" w:after="0" w:line="360" w:lineRule="auto"/>
        <w:ind w:left="1528" w:right="841" w:hanging="360"/>
        <w:jc w:val="left"/>
        <w:rPr>
          <w:sz w:val="28"/>
        </w:rPr>
      </w:pP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observe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impact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convolution</w:t>
      </w:r>
      <w:r>
        <w:rPr>
          <w:spacing w:val="-4"/>
          <w:sz w:val="28"/>
        </w:rPr>
        <w:t xml:space="preserve"> </w:t>
      </w:r>
      <w:r>
        <w:rPr>
          <w:sz w:val="28"/>
        </w:rPr>
        <w:t>when</w:t>
      </w:r>
      <w:r>
        <w:rPr>
          <w:spacing w:val="-4"/>
          <w:sz w:val="28"/>
        </w:rPr>
        <w:t xml:space="preserve"> </w:t>
      </w:r>
      <w:r>
        <w:rPr>
          <w:sz w:val="28"/>
        </w:rPr>
        <w:t>noise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introduced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a </w:t>
      </w:r>
      <w:r>
        <w:rPr>
          <w:spacing w:val="-2"/>
          <w:sz w:val="28"/>
        </w:rPr>
        <w:t>signal.</w:t>
      </w:r>
    </w:p>
    <w:p w14:paraId="7539AF3E">
      <w:pPr>
        <w:pStyle w:val="13"/>
        <w:numPr>
          <w:ilvl w:val="0"/>
          <w:numId w:val="5"/>
        </w:numPr>
        <w:tabs>
          <w:tab w:val="left" w:pos="1528"/>
        </w:tabs>
        <w:spacing w:before="0" w:after="0" w:line="321" w:lineRule="exact"/>
        <w:ind w:left="1528" w:right="0" w:hanging="360"/>
        <w:jc w:val="left"/>
        <w:rPr>
          <w:sz w:val="28"/>
        </w:rPr>
      </w:pP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visualize</w:t>
      </w:r>
      <w:r>
        <w:rPr>
          <w:spacing w:val="-6"/>
          <w:sz w:val="28"/>
        </w:rPr>
        <w:t xml:space="preserve"> </w:t>
      </w:r>
      <w:r>
        <w:rPr>
          <w:sz w:val="28"/>
        </w:rPr>
        <w:t>convolution</w:t>
      </w:r>
      <w:r>
        <w:rPr>
          <w:spacing w:val="-6"/>
          <w:sz w:val="28"/>
        </w:rPr>
        <w:t xml:space="preserve"> </w:t>
      </w:r>
      <w:r>
        <w:rPr>
          <w:sz w:val="28"/>
        </w:rPr>
        <w:t>results</w:t>
      </w:r>
      <w:r>
        <w:rPr>
          <w:spacing w:val="-6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Python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Matplotlib.</w:t>
      </w:r>
    </w:p>
    <w:p w14:paraId="60039981">
      <w:pPr>
        <w:pStyle w:val="7"/>
      </w:pPr>
    </w:p>
    <w:p w14:paraId="4A7A74A8">
      <w:pPr>
        <w:pStyle w:val="7"/>
      </w:pPr>
    </w:p>
    <w:p w14:paraId="15A339B9">
      <w:pPr>
        <w:pStyle w:val="7"/>
        <w:spacing w:before="233"/>
      </w:pPr>
    </w:p>
    <w:p w14:paraId="126D42A1">
      <w:pPr>
        <w:pStyle w:val="3"/>
        <w:spacing w:before="1"/>
        <w:rPr>
          <w:u w:val="none"/>
        </w:rPr>
      </w:pPr>
      <w:bookmarkStart w:id="11" w:name="Theory :"/>
      <w:bookmarkEnd w:id="11"/>
      <w:r>
        <w:rPr>
          <w:u w:val="thick"/>
        </w:rPr>
        <w:t>Theory</w:t>
      </w:r>
      <w:r>
        <w:rPr>
          <w:spacing w:val="-7"/>
          <w:u w:val="thick"/>
        </w:rPr>
        <w:t xml:space="preserve"> </w:t>
      </w:r>
      <w:r>
        <w:rPr>
          <w:spacing w:val="-10"/>
          <w:u w:val="thick"/>
        </w:rPr>
        <w:t>:</w:t>
      </w:r>
    </w:p>
    <w:p w14:paraId="7842CAE8">
      <w:pPr>
        <w:pStyle w:val="7"/>
        <w:spacing w:before="280" w:line="360" w:lineRule="auto"/>
        <w:ind w:left="808" w:right="805"/>
        <w:jc w:val="both"/>
      </w:pPr>
      <w:r>
        <w:t>Convolution combines two functions (e.g., a signal and an impulse response)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produce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represents</w:t>
      </w:r>
      <w:r>
        <w:rPr>
          <w:spacing w:val="-4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interaction.It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 fundamental operation in digital signal processing used for system analysis, filtering, and feature extraction. It is defined as:</w:t>
      </w:r>
    </w:p>
    <w:p w14:paraId="04D6F491">
      <w:pPr>
        <w:pStyle w:val="7"/>
        <w:spacing w:before="35"/>
        <w:rPr>
          <w:sz w:val="20"/>
        </w:rPr>
      </w:pPr>
      <w:r>
        <w:rPr>
          <w:sz w:val="20"/>
        </w:rP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2125980</wp:posOffset>
            </wp:positionH>
            <wp:positionV relativeFrom="paragraph">
              <wp:posOffset>183515</wp:posOffset>
            </wp:positionV>
            <wp:extent cx="3949065" cy="609600"/>
            <wp:effectExtent l="0" t="0" r="0" b="0"/>
            <wp:wrapTopAndBottom/>
            <wp:docPr id="42" name="Imag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8981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BCC416">
      <w:pPr>
        <w:pStyle w:val="7"/>
        <w:spacing w:before="171"/>
      </w:pPr>
    </w:p>
    <w:p w14:paraId="7C867172">
      <w:pPr>
        <w:pStyle w:val="7"/>
        <w:ind w:left="808"/>
      </w:pPr>
      <w:r>
        <w:rPr>
          <w:spacing w:val="-2"/>
        </w:rPr>
        <w:t>where:</w:t>
      </w:r>
    </w:p>
    <w:p w14:paraId="7FC17BD8">
      <w:pPr>
        <w:pStyle w:val="13"/>
        <w:numPr>
          <w:ilvl w:val="1"/>
          <w:numId w:val="5"/>
        </w:numPr>
        <w:tabs>
          <w:tab w:val="left" w:pos="1527"/>
        </w:tabs>
        <w:spacing w:before="278" w:after="0" w:line="240" w:lineRule="auto"/>
        <w:ind w:left="1527" w:right="0" w:hanging="359"/>
        <w:jc w:val="left"/>
        <w:rPr>
          <w:sz w:val="28"/>
        </w:rPr>
      </w:pPr>
      <w:r>
        <w:rPr>
          <w:sz w:val="28"/>
        </w:rPr>
        <w:t>x1[n]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63"/>
          <w:sz w:val="28"/>
        </w:rPr>
        <w:t xml:space="preserve"> </w:t>
      </w:r>
      <w:r>
        <w:rPr>
          <w:sz w:val="28"/>
        </w:rPr>
        <w:t>x2[n]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discrete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signals.</w:t>
      </w:r>
    </w:p>
    <w:p w14:paraId="7AD1CB46">
      <w:pPr>
        <w:pStyle w:val="13"/>
        <w:numPr>
          <w:ilvl w:val="1"/>
          <w:numId w:val="5"/>
        </w:numPr>
        <w:tabs>
          <w:tab w:val="left" w:pos="1527"/>
        </w:tabs>
        <w:spacing w:before="2" w:after="0" w:line="240" w:lineRule="auto"/>
        <w:ind w:left="1527" w:right="0" w:hanging="359"/>
        <w:jc w:val="left"/>
        <w:rPr>
          <w:sz w:val="28"/>
        </w:rPr>
      </w:pPr>
      <w:r>
        <w:rPr>
          <w:sz w:val="28"/>
        </w:rPr>
        <w:t>y[n]is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convolution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result.</w:t>
      </w:r>
    </w:p>
    <w:p w14:paraId="35AE41CC">
      <w:pPr>
        <w:pStyle w:val="2"/>
        <w:numPr>
          <w:ilvl w:val="0"/>
          <w:numId w:val="6"/>
        </w:numPr>
        <w:tabs>
          <w:tab w:val="left" w:pos="1087"/>
        </w:tabs>
        <w:spacing w:before="278" w:after="0" w:line="240" w:lineRule="auto"/>
        <w:ind w:left="1087" w:right="0" w:hanging="279"/>
        <w:jc w:val="left"/>
      </w:pPr>
      <w:bookmarkStart w:id="12" w:name="1. Autoconvolution of a Sinusoidal Signa"/>
      <w:bookmarkEnd w:id="12"/>
      <w:r>
        <w:t>Autoconvolution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Sinusoidal</w:t>
      </w:r>
      <w:r>
        <w:rPr>
          <w:spacing w:val="-6"/>
        </w:rPr>
        <w:t xml:space="preserve"> </w:t>
      </w:r>
      <w:r>
        <w:rPr>
          <w:spacing w:val="-2"/>
        </w:rPr>
        <w:t>Signal</w:t>
      </w:r>
    </w:p>
    <w:p w14:paraId="640DF7A9">
      <w:pPr>
        <w:pStyle w:val="7"/>
        <w:spacing w:before="280"/>
        <w:ind w:left="808" w:right="850"/>
      </w:pPr>
      <w:r>
        <w:t>Autoconvolution</w:t>
      </w:r>
      <w:r>
        <w:rPr>
          <w:spacing w:val="-5"/>
        </w:rPr>
        <w:t xml:space="preserve"> </w:t>
      </w:r>
      <w:r>
        <w:t>involves</w:t>
      </w:r>
      <w:r>
        <w:rPr>
          <w:spacing w:val="-5"/>
        </w:rPr>
        <w:t xml:space="preserve"> </w:t>
      </w:r>
      <w:r>
        <w:t>convolving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signal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itself,</w:t>
      </w:r>
      <w:r>
        <w:rPr>
          <w:spacing w:val="-7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helps analyze signal energy distribution and periodicity.</w:t>
      </w:r>
    </w:p>
    <w:p w14:paraId="56AB6F57">
      <w:pPr>
        <w:pStyle w:val="2"/>
        <w:numPr>
          <w:ilvl w:val="0"/>
          <w:numId w:val="6"/>
        </w:numPr>
        <w:tabs>
          <w:tab w:val="left" w:pos="1087"/>
        </w:tabs>
        <w:spacing w:before="280" w:after="0" w:line="240" w:lineRule="auto"/>
        <w:ind w:left="1087" w:right="0" w:hanging="279"/>
        <w:jc w:val="left"/>
        <w:rPr>
          <w:b w:val="0"/>
        </w:rPr>
      </w:pPr>
      <w:bookmarkStart w:id="13" w:name="2.Convolution with a Shifted Version"/>
      <w:bookmarkEnd w:id="13"/>
      <w:r>
        <w:t>Convolution</w:t>
      </w:r>
      <w:r>
        <w:rPr>
          <w:spacing w:val="-5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Shifted</w:t>
      </w:r>
      <w:r>
        <w:rPr>
          <w:spacing w:val="-7"/>
        </w:rPr>
        <w:t xml:space="preserve"> </w:t>
      </w:r>
      <w:r>
        <w:rPr>
          <w:spacing w:val="-2"/>
        </w:rPr>
        <w:t>Version</w:t>
      </w:r>
    </w:p>
    <w:p w14:paraId="073CCE8E">
      <w:pPr>
        <w:pStyle w:val="2"/>
        <w:spacing w:after="0" w:line="240" w:lineRule="auto"/>
        <w:jc w:val="left"/>
        <w:rPr>
          <w:b w:val="0"/>
        </w:rPr>
        <w:sectPr>
          <w:pgSz w:w="11910" w:h="16840"/>
          <w:pgMar w:top="1360" w:right="992" w:bottom="280" w:left="992" w:header="720" w:footer="720" w:gutter="0"/>
          <w:cols w:space="720" w:num="1"/>
        </w:sectPr>
      </w:pPr>
    </w:p>
    <w:p w14:paraId="78CF389E">
      <w:pPr>
        <w:pStyle w:val="7"/>
        <w:spacing w:before="60"/>
        <w:ind w:left="808" w:right="804"/>
        <w:jc w:val="both"/>
      </w:pPr>
      <w:bookmarkStart w:id="14" w:name="When a signal is convolved with its shif"/>
      <w:bookmarkEnd w:id="14"/>
      <w:r>
        <w:t>When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signal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convolved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shifted</w:t>
      </w:r>
      <w:r>
        <w:rPr>
          <w:spacing w:val="-4"/>
        </w:rPr>
        <w:t xml:space="preserve"> </w:t>
      </w:r>
      <w:r>
        <w:t>version,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phase</w:t>
      </w:r>
      <w:r>
        <w:rPr>
          <w:spacing w:val="-3"/>
        </w:rPr>
        <w:t xml:space="preserve"> </w:t>
      </w:r>
      <w:r>
        <w:t>relationship between</w:t>
      </w:r>
      <w:r>
        <w:rPr>
          <w:spacing w:val="-2"/>
        </w:rPr>
        <w:t xml:space="preserve"> </w:t>
      </w:r>
      <w:r>
        <w:t>the original and shifted signals affects the output. This process is useful in time-delay estimation and system identification.</w:t>
      </w:r>
    </w:p>
    <w:p w14:paraId="4C9C8EE1">
      <w:pPr>
        <w:pStyle w:val="2"/>
        <w:numPr>
          <w:ilvl w:val="0"/>
          <w:numId w:val="6"/>
        </w:numPr>
        <w:tabs>
          <w:tab w:val="left" w:pos="1087"/>
        </w:tabs>
        <w:spacing w:before="280" w:after="0" w:line="240" w:lineRule="auto"/>
        <w:ind w:left="1087" w:right="0" w:hanging="279"/>
        <w:jc w:val="left"/>
      </w:pPr>
      <w:bookmarkStart w:id="15" w:name="3. Convolution with a Noisy Signal"/>
      <w:bookmarkEnd w:id="15"/>
      <w:r>
        <w:t>Convolution</w:t>
      </w:r>
      <w:r>
        <w:rPr>
          <w:spacing w:val="-5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Noisy</w:t>
      </w:r>
      <w:r>
        <w:rPr>
          <w:spacing w:val="-5"/>
        </w:rPr>
        <w:t xml:space="preserve"> </w:t>
      </w:r>
      <w:r>
        <w:rPr>
          <w:spacing w:val="-2"/>
        </w:rPr>
        <w:t>Signal</w:t>
      </w:r>
    </w:p>
    <w:p w14:paraId="61369A7D">
      <w:pPr>
        <w:pStyle w:val="7"/>
        <w:spacing w:before="281"/>
        <w:ind w:left="808" w:right="850"/>
      </w:pPr>
      <w:r>
        <w:t>Introducing</w:t>
      </w:r>
      <w:r>
        <w:rPr>
          <w:spacing w:val="-4"/>
        </w:rPr>
        <w:t xml:space="preserve"> </w:t>
      </w:r>
      <w:r>
        <w:t>noise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signal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performing</w:t>
      </w:r>
      <w:r>
        <w:rPr>
          <w:spacing w:val="-4"/>
        </w:rPr>
        <w:t xml:space="preserve"> </w:t>
      </w:r>
      <w:r>
        <w:t>convolution</w:t>
      </w:r>
      <w:r>
        <w:rPr>
          <w:spacing w:val="-4"/>
        </w:rPr>
        <w:t xml:space="preserve"> </w:t>
      </w:r>
      <w:r>
        <w:t>allows</w:t>
      </w:r>
      <w:r>
        <w:rPr>
          <w:spacing w:val="-2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to study the effects of noise filtering and signal enhancement techniques.</w:t>
      </w:r>
    </w:p>
    <w:p w14:paraId="4F21B378">
      <w:pPr>
        <w:pStyle w:val="7"/>
      </w:pPr>
    </w:p>
    <w:p w14:paraId="2E6FDDA4">
      <w:pPr>
        <w:pStyle w:val="7"/>
      </w:pPr>
    </w:p>
    <w:p w14:paraId="10AEF31A">
      <w:pPr>
        <w:pStyle w:val="7"/>
      </w:pPr>
    </w:p>
    <w:p w14:paraId="53E6D361">
      <w:pPr>
        <w:pStyle w:val="7"/>
        <w:spacing w:before="196"/>
      </w:pPr>
    </w:p>
    <w:p w14:paraId="219C57A9">
      <w:pPr>
        <w:pStyle w:val="3"/>
        <w:spacing w:before="1"/>
        <w:rPr>
          <w:u w:val="none"/>
        </w:rPr>
      </w:pPr>
      <w:r>
        <w:rPr>
          <w:u w:val="thick"/>
        </w:rPr>
        <w:t>Source</w:t>
      </w:r>
      <w:r>
        <w:rPr>
          <w:spacing w:val="-6"/>
          <w:u w:val="thick"/>
        </w:rPr>
        <w:t xml:space="preserve"> </w:t>
      </w:r>
      <w:r>
        <w:rPr>
          <w:u w:val="thick"/>
        </w:rPr>
        <w:t>Code</w:t>
      </w:r>
      <w:r>
        <w:rPr>
          <w:spacing w:val="-3"/>
          <w:u w:val="thick"/>
        </w:rPr>
        <w:t xml:space="preserve"> </w:t>
      </w:r>
      <w:r>
        <w:rPr>
          <w:spacing w:val="-10"/>
          <w:u w:val="thick"/>
        </w:rPr>
        <w:t>:</w:t>
      </w:r>
    </w:p>
    <w:p w14:paraId="24B58CFB">
      <w:pPr>
        <w:pStyle w:val="7"/>
        <w:spacing w:before="278"/>
        <w:ind w:left="808"/>
      </w:pPr>
      <w:r>
        <w:t>import</w:t>
      </w:r>
      <w:r>
        <w:rPr>
          <w:spacing w:val="-4"/>
        </w:rPr>
        <w:t xml:space="preserve"> </w:t>
      </w:r>
      <w:r>
        <w:t>numpy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rPr>
          <w:spacing w:val="-5"/>
        </w:rPr>
        <w:t>np</w:t>
      </w:r>
    </w:p>
    <w:p w14:paraId="53E2B343">
      <w:pPr>
        <w:pStyle w:val="7"/>
        <w:spacing w:before="280" w:line="448" w:lineRule="auto"/>
        <w:ind w:left="808" w:right="5171"/>
      </w:pPr>
      <w:r>
        <w:t>import matplotlib.pyplot as plt from</w:t>
      </w:r>
      <w:r>
        <w:rPr>
          <w:spacing w:val="-13"/>
        </w:rPr>
        <w:t xml:space="preserve"> </w:t>
      </w:r>
      <w:r>
        <w:t>scipy.signal</w:t>
      </w:r>
      <w:r>
        <w:rPr>
          <w:spacing w:val="-12"/>
        </w:rPr>
        <w:t xml:space="preserve"> </w:t>
      </w:r>
      <w:r>
        <w:t>import</w:t>
      </w:r>
      <w:r>
        <w:rPr>
          <w:spacing w:val="-12"/>
        </w:rPr>
        <w:t xml:space="preserve"> </w:t>
      </w:r>
      <w:r>
        <w:t>convolve</w:t>
      </w:r>
    </w:p>
    <w:p w14:paraId="1EEA5625">
      <w:pPr>
        <w:pStyle w:val="7"/>
        <w:spacing w:before="281"/>
      </w:pPr>
    </w:p>
    <w:p w14:paraId="5C6BAB6E">
      <w:pPr>
        <w:pStyle w:val="7"/>
        <w:ind w:left="808"/>
      </w:pPr>
      <w:r>
        <w:t>#</w:t>
      </w:r>
      <w:r>
        <w:rPr>
          <w:spacing w:val="-3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spacing w:val="-2"/>
        </w:rPr>
        <w:t>convolution</w:t>
      </w:r>
    </w:p>
    <w:p w14:paraId="41D5BA1F">
      <w:pPr>
        <w:pStyle w:val="7"/>
        <w:spacing w:before="280"/>
        <w:ind w:left="808"/>
      </w:pPr>
      <w:r>
        <w:t>def</w:t>
      </w:r>
      <w:r>
        <w:rPr>
          <w:spacing w:val="-13"/>
        </w:rPr>
        <w:t xml:space="preserve"> </w:t>
      </w:r>
      <w:r>
        <w:t>compute_convolution(signal1,</w:t>
      </w:r>
      <w:r>
        <w:rPr>
          <w:spacing w:val="-10"/>
        </w:rPr>
        <w:t xml:space="preserve"> </w:t>
      </w:r>
      <w:r>
        <w:rPr>
          <w:spacing w:val="-2"/>
        </w:rPr>
        <w:t>signal2):</w:t>
      </w:r>
    </w:p>
    <w:p w14:paraId="2DAA6AD7">
      <w:pPr>
        <w:pStyle w:val="7"/>
        <w:spacing w:before="279" w:line="448" w:lineRule="auto"/>
        <w:ind w:left="1088" w:right="850"/>
      </w:pPr>
      <w:r>
        <w:t>conv_result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convolve(signal1,</w:t>
      </w:r>
      <w:r>
        <w:rPr>
          <w:spacing w:val="-7"/>
        </w:rPr>
        <w:t xml:space="preserve"> </w:t>
      </w:r>
      <w:r>
        <w:t>signal2,</w:t>
      </w:r>
      <w:r>
        <w:rPr>
          <w:spacing w:val="-7"/>
        </w:rPr>
        <w:t xml:space="preserve"> </w:t>
      </w:r>
      <w:r>
        <w:t>mode='full',</w:t>
      </w:r>
      <w:r>
        <w:rPr>
          <w:spacing w:val="-7"/>
        </w:rPr>
        <w:t xml:space="preserve"> </w:t>
      </w:r>
      <w:r>
        <w:t>method='auto') return conv_result</w:t>
      </w:r>
    </w:p>
    <w:p w14:paraId="5B964C4D">
      <w:pPr>
        <w:pStyle w:val="7"/>
        <w:spacing w:before="280"/>
      </w:pPr>
    </w:p>
    <w:p w14:paraId="754EA102">
      <w:pPr>
        <w:pStyle w:val="7"/>
        <w:spacing w:before="1" w:line="448" w:lineRule="auto"/>
        <w:ind w:left="808" w:right="5892"/>
      </w:pPr>
      <w:r>
        <w:t>#</w:t>
      </w:r>
      <w:r>
        <w:rPr>
          <w:spacing w:val="-9"/>
        </w:rPr>
        <w:t xml:space="preserve"> </w:t>
      </w:r>
      <w:r>
        <w:t>frequency</w:t>
      </w:r>
      <w:r>
        <w:rPr>
          <w:spacing w:val="-9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vector fs = 1000</w:t>
      </w:r>
    </w:p>
    <w:p w14:paraId="4B62D7F4">
      <w:pPr>
        <w:pStyle w:val="7"/>
        <w:spacing w:line="446" w:lineRule="auto"/>
        <w:ind w:left="808" w:right="4403"/>
      </w:pPr>
      <w:r>
        <w:t>t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np.linspace(0,</w:t>
      </w:r>
      <w:r>
        <w:rPr>
          <w:spacing w:val="-6"/>
        </w:rPr>
        <w:t xml:space="preserve"> </w:t>
      </w:r>
      <w:r>
        <w:t>1,</w:t>
      </w:r>
      <w:r>
        <w:rPr>
          <w:spacing w:val="-7"/>
        </w:rPr>
        <w:t xml:space="preserve"> </w:t>
      </w:r>
      <w:r>
        <w:t>fs,</w:t>
      </w:r>
      <w:r>
        <w:rPr>
          <w:spacing w:val="-7"/>
        </w:rPr>
        <w:t xml:space="preserve"> </w:t>
      </w:r>
      <w:r>
        <w:t>endpoint=False) freq = 5</w:t>
      </w:r>
      <w:r>
        <w:rPr>
          <w:spacing w:val="40"/>
        </w:rPr>
        <w:t xml:space="preserve"> </w:t>
      </w:r>
      <w:r>
        <w:t># frequency of the sine wave</w:t>
      </w:r>
    </w:p>
    <w:p w14:paraId="4EBBF881">
      <w:pPr>
        <w:pStyle w:val="7"/>
        <w:spacing w:before="285"/>
      </w:pPr>
    </w:p>
    <w:p w14:paraId="65398C29">
      <w:pPr>
        <w:pStyle w:val="7"/>
        <w:ind w:left="808"/>
      </w:pPr>
      <w:r>
        <w:t>#sinusoidal</w:t>
      </w:r>
      <w:r>
        <w:rPr>
          <w:spacing w:val="-10"/>
        </w:rPr>
        <w:t xml:space="preserve"> </w:t>
      </w:r>
      <w:r>
        <w:rPr>
          <w:spacing w:val="-2"/>
        </w:rPr>
        <w:t>signal</w:t>
      </w:r>
    </w:p>
    <w:p w14:paraId="1FAFF9D6">
      <w:pPr>
        <w:pStyle w:val="7"/>
        <w:spacing w:before="281"/>
        <w:ind w:left="808"/>
      </w:pPr>
      <w:r>
        <w:t>sin_signal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np.sin(2</w:t>
      </w:r>
      <w:r>
        <w:rPr>
          <w:spacing w:val="-3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np.pi</w:t>
      </w:r>
      <w:r>
        <w:rPr>
          <w:spacing w:val="-4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freq</w:t>
      </w:r>
      <w:r>
        <w:rPr>
          <w:spacing w:val="-4"/>
        </w:rPr>
        <w:t xml:space="preserve"> </w:t>
      </w:r>
      <w:r>
        <w:t>*</w:t>
      </w:r>
      <w:r>
        <w:rPr>
          <w:spacing w:val="-1"/>
        </w:rPr>
        <w:t xml:space="preserve"> </w:t>
      </w:r>
      <w:r>
        <w:rPr>
          <w:spacing w:val="-5"/>
        </w:rPr>
        <w:t>t)</w:t>
      </w:r>
    </w:p>
    <w:p w14:paraId="34561414">
      <w:pPr>
        <w:pStyle w:val="7"/>
        <w:spacing w:after="0"/>
        <w:sectPr>
          <w:pgSz w:w="11910" w:h="16840"/>
          <w:pgMar w:top="1360" w:right="992" w:bottom="280" w:left="992" w:header="720" w:footer="720" w:gutter="0"/>
          <w:cols w:space="720" w:num="1"/>
        </w:sectPr>
      </w:pPr>
    </w:p>
    <w:p w14:paraId="60AEEF0D">
      <w:pPr>
        <w:pStyle w:val="7"/>
        <w:spacing w:before="103"/>
        <w:ind w:left="808"/>
      </w:pPr>
      <w:r>
        <w:t>#</w:t>
      </w:r>
      <w:r>
        <w:rPr>
          <w:spacing w:val="-5"/>
        </w:rPr>
        <w:t xml:space="preserve"> </w:t>
      </w:r>
      <w:r>
        <w:t>1:</w:t>
      </w:r>
      <w:r>
        <w:rPr>
          <w:spacing w:val="-5"/>
        </w:rPr>
        <w:t xml:space="preserve"> </w:t>
      </w:r>
      <w:r>
        <w:t>Autoconvolution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sinusoidal</w:t>
      </w:r>
      <w:r>
        <w:rPr>
          <w:spacing w:val="-2"/>
        </w:rPr>
        <w:t xml:space="preserve"> signal</w:t>
      </w:r>
    </w:p>
    <w:p w14:paraId="25E996D6">
      <w:pPr>
        <w:pStyle w:val="7"/>
        <w:spacing w:before="280"/>
        <w:ind w:left="808"/>
      </w:pPr>
      <w:r>
        <w:t>conv_auto</w:t>
      </w:r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compute_convolution(sin_signal,</w:t>
      </w:r>
      <w:r>
        <w:rPr>
          <w:spacing w:val="-13"/>
        </w:rPr>
        <w:t xml:space="preserve"> </w:t>
      </w:r>
      <w:r>
        <w:rPr>
          <w:spacing w:val="-2"/>
        </w:rPr>
        <w:t>sin_signal)</w:t>
      </w:r>
    </w:p>
    <w:p w14:paraId="3DB7A034">
      <w:pPr>
        <w:pStyle w:val="7"/>
      </w:pPr>
    </w:p>
    <w:p w14:paraId="3A032221">
      <w:pPr>
        <w:pStyle w:val="7"/>
        <w:spacing w:before="237"/>
      </w:pPr>
    </w:p>
    <w:p w14:paraId="490D39BD">
      <w:pPr>
        <w:pStyle w:val="7"/>
        <w:spacing w:line="448" w:lineRule="auto"/>
        <w:ind w:left="808" w:right="5892"/>
      </w:pPr>
      <w:r>
        <w:t>plt.figure(figsize=(12,</w:t>
      </w:r>
      <w:r>
        <w:rPr>
          <w:spacing w:val="-18"/>
        </w:rPr>
        <w:t xml:space="preserve"> </w:t>
      </w:r>
      <w:r>
        <w:t xml:space="preserve">6)) </w:t>
      </w:r>
      <w:r>
        <w:rPr>
          <w:spacing w:val="-2"/>
        </w:rPr>
        <w:t>plt.plot(conv_auto)</w:t>
      </w:r>
    </w:p>
    <w:p w14:paraId="0FAE90B4">
      <w:pPr>
        <w:pStyle w:val="7"/>
        <w:spacing w:line="448" w:lineRule="auto"/>
        <w:ind w:left="808" w:right="2789"/>
      </w:pPr>
      <w:r>
        <w:t>plt.title("Autoconvolution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Sinusoidal</w:t>
      </w:r>
      <w:r>
        <w:rPr>
          <w:spacing w:val="-9"/>
        </w:rPr>
        <w:t xml:space="preserve"> </w:t>
      </w:r>
      <w:r>
        <w:t xml:space="preserve">Signal") </w:t>
      </w:r>
      <w:r>
        <w:rPr>
          <w:spacing w:val="-2"/>
        </w:rPr>
        <w:t>plt.xlabel("Samples")</w:t>
      </w:r>
    </w:p>
    <w:p w14:paraId="504BE48F">
      <w:pPr>
        <w:pStyle w:val="7"/>
        <w:spacing w:before="1" w:line="446" w:lineRule="auto"/>
        <w:ind w:left="808" w:right="4802"/>
      </w:pPr>
      <w:r>
        <w:t>plt.ylabel("Convolution</w:t>
      </w:r>
      <w:r>
        <w:rPr>
          <w:spacing w:val="-18"/>
        </w:rPr>
        <w:t xml:space="preserve"> </w:t>
      </w:r>
      <w:r>
        <w:t xml:space="preserve">Output") </w:t>
      </w:r>
      <w:r>
        <w:rPr>
          <w:spacing w:val="-2"/>
        </w:rPr>
        <w:t>plt.grid()</w:t>
      </w:r>
    </w:p>
    <w:p w14:paraId="436C73A1">
      <w:pPr>
        <w:pStyle w:val="7"/>
        <w:spacing w:before="5"/>
        <w:ind w:left="808"/>
      </w:pPr>
      <w:r>
        <w:rPr>
          <w:spacing w:val="-2"/>
        </w:rPr>
        <w:t>plt.show()</w:t>
      </w:r>
    </w:p>
    <w:p w14:paraId="1672305E">
      <w:pPr>
        <w:pStyle w:val="7"/>
      </w:pPr>
    </w:p>
    <w:p w14:paraId="5DFBDD11">
      <w:pPr>
        <w:pStyle w:val="7"/>
        <w:spacing w:before="238"/>
      </w:pPr>
    </w:p>
    <w:p w14:paraId="2918D41B">
      <w:pPr>
        <w:pStyle w:val="7"/>
        <w:spacing w:before="1" w:line="448" w:lineRule="auto"/>
        <w:ind w:left="808" w:right="4403"/>
      </w:pPr>
      <w:r>
        <w:t># 2: Convolution with a shifted version signal1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sin_signal</w:t>
      </w:r>
      <w:r>
        <w:rPr>
          <w:spacing w:val="40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sinusoidal</w:t>
      </w:r>
      <w:r>
        <w:rPr>
          <w:spacing w:val="-7"/>
        </w:rPr>
        <w:t xml:space="preserve"> </w:t>
      </w:r>
      <w:r>
        <w:t>signal</w:t>
      </w:r>
    </w:p>
    <w:p w14:paraId="614E4B1C">
      <w:pPr>
        <w:pStyle w:val="7"/>
        <w:ind w:left="808"/>
      </w:pPr>
      <w:r>
        <w:t>signal2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np.roll(signal1,</w:t>
      </w:r>
      <w:r>
        <w:rPr>
          <w:spacing w:val="-4"/>
        </w:rPr>
        <w:t xml:space="preserve"> </w:t>
      </w:r>
      <w:r>
        <w:t>100)</w:t>
      </w:r>
      <w:r>
        <w:rPr>
          <w:spacing w:val="63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shifted</w:t>
      </w:r>
      <w:r>
        <w:rPr>
          <w:spacing w:val="-4"/>
        </w:rPr>
        <w:t xml:space="preserve"> </w:t>
      </w:r>
      <w:r>
        <w:rPr>
          <w:spacing w:val="-2"/>
        </w:rPr>
        <w:t>version</w:t>
      </w:r>
    </w:p>
    <w:p w14:paraId="424DF5AD">
      <w:pPr>
        <w:pStyle w:val="7"/>
      </w:pPr>
    </w:p>
    <w:p w14:paraId="565FEDE7">
      <w:pPr>
        <w:pStyle w:val="7"/>
        <w:spacing w:before="236"/>
      </w:pPr>
    </w:p>
    <w:p w14:paraId="325D0A82">
      <w:pPr>
        <w:pStyle w:val="7"/>
        <w:spacing w:before="1"/>
        <w:ind w:left="808"/>
      </w:pPr>
      <w:r>
        <w:t>conv_shifted</w:t>
      </w:r>
      <w:r>
        <w:rPr>
          <w:spacing w:val="-15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compute_convolution(signal1,</w:t>
      </w:r>
      <w:r>
        <w:rPr>
          <w:spacing w:val="-11"/>
        </w:rPr>
        <w:t xml:space="preserve"> </w:t>
      </w:r>
      <w:r>
        <w:rPr>
          <w:spacing w:val="-2"/>
        </w:rPr>
        <w:t>signal2)</w:t>
      </w:r>
    </w:p>
    <w:p w14:paraId="58A0110C">
      <w:pPr>
        <w:pStyle w:val="7"/>
      </w:pPr>
    </w:p>
    <w:p w14:paraId="55843C81">
      <w:pPr>
        <w:pStyle w:val="7"/>
        <w:spacing w:before="238"/>
      </w:pPr>
    </w:p>
    <w:p w14:paraId="468D61CC">
      <w:pPr>
        <w:pStyle w:val="7"/>
        <w:spacing w:before="1" w:line="448" w:lineRule="auto"/>
        <w:ind w:left="808" w:right="5892"/>
      </w:pPr>
      <w:r>
        <w:t>plt.figure(figsize=(12,</w:t>
      </w:r>
      <w:r>
        <w:rPr>
          <w:spacing w:val="-18"/>
        </w:rPr>
        <w:t xml:space="preserve"> </w:t>
      </w:r>
      <w:r>
        <w:t xml:space="preserve">6)) </w:t>
      </w:r>
      <w:r>
        <w:rPr>
          <w:spacing w:val="-2"/>
        </w:rPr>
        <w:t>plt.plot(conv_shifted)</w:t>
      </w:r>
    </w:p>
    <w:p w14:paraId="67AA52B5">
      <w:pPr>
        <w:pStyle w:val="7"/>
        <w:spacing w:line="446" w:lineRule="auto"/>
        <w:ind w:left="808" w:right="850"/>
      </w:pPr>
      <w:r>
        <w:t>plt.title("Convolution</w:t>
      </w:r>
      <w:r>
        <w:rPr>
          <w:spacing w:val="-9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Signal</w:t>
      </w:r>
      <w:r>
        <w:rPr>
          <w:spacing w:val="-5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Shifted</w:t>
      </w:r>
      <w:r>
        <w:rPr>
          <w:spacing w:val="-5"/>
        </w:rPr>
        <w:t xml:space="preserve"> </w:t>
      </w:r>
      <w:r>
        <w:t xml:space="preserve">Version") </w:t>
      </w:r>
      <w:r>
        <w:rPr>
          <w:spacing w:val="-2"/>
        </w:rPr>
        <w:t>plt.xlabel("Samples")</w:t>
      </w:r>
    </w:p>
    <w:p w14:paraId="527CAA36">
      <w:pPr>
        <w:pStyle w:val="7"/>
        <w:spacing w:before="5"/>
        <w:ind w:left="808"/>
      </w:pPr>
      <w:r>
        <w:rPr>
          <w:spacing w:val="-2"/>
        </w:rPr>
        <w:t>plt.ylabel("Convolution</w:t>
      </w:r>
      <w:r>
        <w:rPr>
          <w:spacing w:val="27"/>
        </w:rPr>
        <w:t xml:space="preserve"> </w:t>
      </w:r>
      <w:r>
        <w:rPr>
          <w:spacing w:val="-2"/>
        </w:rPr>
        <w:t>Output")</w:t>
      </w:r>
    </w:p>
    <w:p w14:paraId="3081F47F">
      <w:pPr>
        <w:pStyle w:val="7"/>
        <w:spacing w:after="0"/>
        <w:sectPr>
          <w:pgSz w:w="11910" w:h="16840"/>
          <w:pgMar w:top="1920" w:right="992" w:bottom="280" w:left="992" w:header="720" w:footer="720" w:gutter="0"/>
          <w:cols w:space="720" w:num="1"/>
        </w:sectPr>
      </w:pPr>
    </w:p>
    <w:p w14:paraId="0CE8F834">
      <w:pPr>
        <w:pStyle w:val="7"/>
        <w:spacing w:before="60" w:line="448" w:lineRule="auto"/>
        <w:ind w:left="808" w:right="7031"/>
      </w:pPr>
      <w:r>
        <w:rPr>
          <w:spacing w:val="-2"/>
        </w:rPr>
        <w:t>plt.grid() plt.show()</w:t>
      </w:r>
    </w:p>
    <w:p w14:paraId="08D48190">
      <w:pPr>
        <w:pStyle w:val="7"/>
        <w:spacing w:before="279"/>
      </w:pPr>
    </w:p>
    <w:p w14:paraId="0930730C">
      <w:pPr>
        <w:pStyle w:val="7"/>
        <w:ind w:left="808"/>
      </w:pPr>
      <w:r>
        <w:t>#</w:t>
      </w:r>
      <w:r>
        <w:rPr>
          <w:spacing w:val="-4"/>
        </w:rPr>
        <w:t xml:space="preserve"> </w:t>
      </w:r>
      <w:r>
        <w:t>3:</w:t>
      </w:r>
      <w:r>
        <w:rPr>
          <w:spacing w:val="-4"/>
        </w:rPr>
        <w:t xml:space="preserve"> </w:t>
      </w:r>
      <w:r>
        <w:t>Convolution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noisy</w:t>
      </w:r>
      <w:r>
        <w:rPr>
          <w:spacing w:val="-3"/>
        </w:rPr>
        <w:t xml:space="preserve"> </w:t>
      </w:r>
      <w:r>
        <w:rPr>
          <w:spacing w:val="-2"/>
        </w:rPr>
        <w:t>signal</w:t>
      </w:r>
    </w:p>
    <w:p w14:paraId="105CFB58">
      <w:pPr>
        <w:pStyle w:val="7"/>
        <w:spacing w:before="281" w:line="448" w:lineRule="auto"/>
        <w:ind w:left="808" w:right="2789"/>
      </w:pPr>
      <w:r>
        <w:t>noise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np.random.normal(0,</w:t>
      </w:r>
      <w:r>
        <w:rPr>
          <w:spacing w:val="-8"/>
        </w:rPr>
        <w:t xml:space="preserve"> </w:t>
      </w:r>
      <w:r>
        <w:t>0.5,</w:t>
      </w:r>
      <w:r>
        <w:rPr>
          <w:spacing w:val="-3"/>
        </w:rPr>
        <w:t xml:space="preserve"> </w:t>
      </w:r>
      <w:r>
        <w:t>fs)</w:t>
      </w:r>
      <w:r>
        <w:rPr>
          <w:spacing w:val="40"/>
        </w:rPr>
        <w:t xml:space="preserve"> </w:t>
      </w:r>
      <w:r>
        <w:t>#Gaussian</w:t>
      </w:r>
      <w:r>
        <w:rPr>
          <w:spacing w:val="-6"/>
        </w:rPr>
        <w:t xml:space="preserve"> </w:t>
      </w:r>
      <w:r>
        <w:t>noise noisy_signal = signal1 + noise</w:t>
      </w:r>
    </w:p>
    <w:p w14:paraId="11F8832C">
      <w:pPr>
        <w:pStyle w:val="7"/>
        <w:spacing w:before="280"/>
      </w:pPr>
    </w:p>
    <w:p w14:paraId="666D4B4D">
      <w:pPr>
        <w:pStyle w:val="7"/>
        <w:spacing w:before="1"/>
        <w:ind w:left="808"/>
      </w:pPr>
      <w:r>
        <w:t>conv_noisy</w:t>
      </w:r>
      <w:r>
        <w:rPr>
          <w:spacing w:val="-15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compute_convolution(signal1,</w:t>
      </w:r>
      <w:r>
        <w:rPr>
          <w:spacing w:val="-11"/>
        </w:rPr>
        <w:t xml:space="preserve"> </w:t>
      </w:r>
      <w:r>
        <w:rPr>
          <w:spacing w:val="-2"/>
        </w:rPr>
        <w:t>noisy_signal)</w:t>
      </w:r>
    </w:p>
    <w:p w14:paraId="0DE98C1F">
      <w:pPr>
        <w:pStyle w:val="7"/>
      </w:pPr>
    </w:p>
    <w:p w14:paraId="68865CE9">
      <w:pPr>
        <w:pStyle w:val="7"/>
        <w:spacing w:before="236"/>
      </w:pPr>
    </w:p>
    <w:p w14:paraId="574AD25F">
      <w:pPr>
        <w:pStyle w:val="7"/>
        <w:spacing w:line="448" w:lineRule="auto"/>
        <w:ind w:left="808" w:right="4403"/>
      </w:pPr>
      <w:r>
        <w:t xml:space="preserve">plt.figure(figsize=(12, 6)) </w:t>
      </w:r>
      <w:r>
        <w:rPr>
          <w:spacing w:val="-2"/>
        </w:rPr>
        <w:t>plt.plot(conv_noisy)</w:t>
      </w:r>
      <w:r>
        <w:rPr>
          <w:spacing w:val="40"/>
        </w:rPr>
        <w:t xml:space="preserve"> </w:t>
      </w:r>
      <w:r>
        <w:t>plt.title("Convolution</w:t>
      </w:r>
      <w:r>
        <w:rPr>
          <w:spacing w:val="-13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Noisy</w:t>
      </w:r>
      <w:r>
        <w:rPr>
          <w:spacing w:val="-11"/>
        </w:rPr>
        <w:t xml:space="preserve"> </w:t>
      </w:r>
      <w:r>
        <w:t xml:space="preserve">Signal") </w:t>
      </w:r>
      <w:r>
        <w:rPr>
          <w:spacing w:val="-2"/>
        </w:rPr>
        <w:t xml:space="preserve">plt.xlabel("Samples") </w:t>
      </w:r>
      <w:r>
        <w:t xml:space="preserve">plt.ylabel("Convolution Output") </w:t>
      </w:r>
      <w:r>
        <w:rPr>
          <w:spacing w:val="-2"/>
        </w:rPr>
        <w:t>plt.grid()</w:t>
      </w:r>
    </w:p>
    <w:p w14:paraId="318021C7">
      <w:pPr>
        <w:pStyle w:val="7"/>
        <w:spacing w:line="321" w:lineRule="exact"/>
        <w:ind w:left="808"/>
      </w:pPr>
      <w:r>
        <w:rPr>
          <w:spacing w:val="-2"/>
        </w:rPr>
        <w:t>plt.show()</w:t>
      </w:r>
    </w:p>
    <w:p w14:paraId="7E45A44F">
      <w:pPr>
        <w:pStyle w:val="7"/>
      </w:pPr>
    </w:p>
    <w:p w14:paraId="395280EA">
      <w:pPr>
        <w:pStyle w:val="7"/>
      </w:pPr>
    </w:p>
    <w:p w14:paraId="2CF5E349">
      <w:pPr>
        <w:pStyle w:val="7"/>
      </w:pPr>
    </w:p>
    <w:p w14:paraId="1A95C68A">
      <w:pPr>
        <w:pStyle w:val="7"/>
      </w:pPr>
    </w:p>
    <w:p w14:paraId="57B8CAE4">
      <w:pPr>
        <w:pStyle w:val="7"/>
      </w:pPr>
    </w:p>
    <w:p w14:paraId="60ADD25F">
      <w:pPr>
        <w:pStyle w:val="7"/>
        <w:spacing w:before="280"/>
      </w:pPr>
    </w:p>
    <w:p w14:paraId="1C3EC373">
      <w:pPr>
        <w:pStyle w:val="3"/>
        <w:spacing w:before="1"/>
        <w:rPr>
          <w:u w:val="none"/>
        </w:rPr>
      </w:pPr>
      <w:r>
        <w:rPr>
          <w:u w:val="thick"/>
        </w:rPr>
        <w:t>Output</w:t>
      </w:r>
      <w:r>
        <w:rPr>
          <w:spacing w:val="-7"/>
          <w:u w:val="thick"/>
        </w:rPr>
        <w:t xml:space="preserve"> </w:t>
      </w:r>
      <w:r>
        <w:rPr>
          <w:spacing w:val="-10"/>
          <w:u w:val="thick"/>
        </w:rPr>
        <w:t>:</w:t>
      </w:r>
    </w:p>
    <w:p w14:paraId="4341975E">
      <w:pPr>
        <w:pStyle w:val="3"/>
        <w:spacing w:after="0"/>
        <w:sectPr>
          <w:pgSz w:w="11910" w:h="16840"/>
          <w:pgMar w:top="1360" w:right="992" w:bottom="280" w:left="992" w:header="720" w:footer="720" w:gutter="0"/>
          <w:cols w:space="720" w:num="1"/>
        </w:sectPr>
      </w:pPr>
    </w:p>
    <w:p w14:paraId="7AFB06EA">
      <w:pPr>
        <w:pStyle w:val="7"/>
        <w:ind w:left="1360"/>
        <w:rPr>
          <w:sz w:val="20"/>
        </w:rPr>
      </w:pPr>
      <w:r>
        <w:rPr>
          <w:sz w:val="20"/>
        </w:rPr>
        <w:drawing>
          <wp:inline distT="0" distB="0" distL="0" distR="0">
            <wp:extent cx="4439285" cy="2756535"/>
            <wp:effectExtent l="0" t="0" r="0" b="0"/>
            <wp:docPr id="43" name="Imag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9579" cy="275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69CE">
      <w:pPr>
        <w:pStyle w:val="7"/>
        <w:rPr>
          <w:b/>
          <w:i/>
          <w:sz w:val="20"/>
        </w:rPr>
      </w:pPr>
    </w:p>
    <w:p w14:paraId="036F37B8">
      <w:pPr>
        <w:pStyle w:val="7"/>
        <w:spacing w:before="180"/>
        <w:rPr>
          <w:b/>
          <w:i/>
          <w:sz w:val="20"/>
        </w:rPr>
      </w:pPr>
      <w:r>
        <w:rPr>
          <w:b/>
          <w:i/>
          <w:sz w:val="20"/>
        </w:rP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1493520</wp:posOffset>
            </wp:positionH>
            <wp:positionV relativeFrom="paragraph">
              <wp:posOffset>275590</wp:posOffset>
            </wp:positionV>
            <wp:extent cx="4382135" cy="2552700"/>
            <wp:effectExtent l="0" t="0" r="0" b="0"/>
            <wp:wrapTopAndBottom/>
            <wp:docPr id="44" name="Imag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2164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C66F3E">
      <w:pPr>
        <w:pStyle w:val="7"/>
        <w:rPr>
          <w:b/>
          <w:i/>
          <w:sz w:val="20"/>
        </w:rPr>
      </w:pPr>
    </w:p>
    <w:p w14:paraId="5CBE52D2">
      <w:pPr>
        <w:pStyle w:val="7"/>
        <w:spacing w:before="185"/>
        <w:rPr>
          <w:b/>
          <w:i/>
          <w:sz w:val="20"/>
        </w:rPr>
      </w:pPr>
      <w:r>
        <w:rPr>
          <w:b/>
          <w:i/>
          <w:sz w:val="20"/>
        </w:rP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1493520</wp:posOffset>
            </wp:positionH>
            <wp:positionV relativeFrom="paragraph">
              <wp:posOffset>278765</wp:posOffset>
            </wp:positionV>
            <wp:extent cx="4416425" cy="2348230"/>
            <wp:effectExtent l="0" t="0" r="0" b="0"/>
            <wp:wrapTopAndBottom/>
            <wp:docPr id="45" name="Imag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6552" cy="2348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D32B6">
      <w:pPr>
        <w:pStyle w:val="7"/>
        <w:spacing w:after="0"/>
        <w:rPr>
          <w:b/>
          <w:i/>
          <w:sz w:val="20"/>
        </w:rPr>
        <w:sectPr>
          <w:pgSz w:w="11910" w:h="16840"/>
          <w:pgMar w:top="1800" w:right="992" w:bottom="280" w:left="992" w:header="720" w:footer="720" w:gutter="0"/>
          <w:cols w:space="720" w:num="1"/>
        </w:sectPr>
      </w:pPr>
    </w:p>
    <w:p w14:paraId="710691A2">
      <w:pPr>
        <w:spacing w:before="60"/>
        <w:ind w:left="808" w:right="0" w:firstLine="0"/>
        <w:jc w:val="left"/>
        <w:rPr>
          <w:sz w:val="28"/>
        </w:rPr>
      </w:pPr>
      <w:r>
        <w:rPr>
          <w:b/>
          <w:i/>
          <w:sz w:val="28"/>
          <w:u w:val="thick"/>
        </w:rPr>
        <w:t>Experiment</w:t>
      </w:r>
      <w:r>
        <w:rPr>
          <w:b/>
          <w:i/>
          <w:spacing w:val="-5"/>
          <w:sz w:val="28"/>
          <w:u w:val="thick"/>
        </w:rPr>
        <w:t xml:space="preserve"> </w:t>
      </w:r>
      <w:r>
        <w:rPr>
          <w:b/>
          <w:i/>
          <w:sz w:val="28"/>
          <w:u w:val="thick"/>
        </w:rPr>
        <w:t>no</w:t>
      </w:r>
      <w:r>
        <w:rPr>
          <w:b/>
          <w:i/>
          <w:spacing w:val="-4"/>
          <w:sz w:val="28"/>
          <w:u w:val="thick"/>
        </w:rPr>
        <w:t xml:space="preserve"> </w:t>
      </w:r>
      <w:r>
        <w:rPr>
          <w:b/>
          <w:i/>
          <w:sz w:val="28"/>
          <w:u w:val="thick"/>
        </w:rPr>
        <w:t>:</w:t>
      </w:r>
      <w:r>
        <w:rPr>
          <w:b/>
          <w:i/>
          <w:spacing w:val="65"/>
          <w:sz w:val="28"/>
        </w:rPr>
        <w:t xml:space="preserve"> </w:t>
      </w:r>
      <w:r>
        <w:rPr>
          <w:spacing w:val="-10"/>
          <w:sz w:val="28"/>
        </w:rPr>
        <w:t>4</w:t>
      </w:r>
    </w:p>
    <w:p w14:paraId="084474DB">
      <w:pPr>
        <w:pStyle w:val="7"/>
        <w:spacing w:before="120"/>
      </w:pPr>
    </w:p>
    <w:p w14:paraId="25DD5DDA">
      <w:pPr>
        <w:spacing w:before="0" w:line="360" w:lineRule="auto"/>
        <w:ind w:left="808" w:right="850" w:firstLine="0"/>
        <w:jc w:val="left"/>
        <w:rPr>
          <w:sz w:val="28"/>
        </w:rPr>
      </w:pPr>
      <w:r>
        <w:rPr>
          <w:b/>
          <w:i/>
          <w:sz w:val="28"/>
          <w:u w:val="thick"/>
        </w:rPr>
        <w:t>Experiment name :</w:t>
      </w:r>
      <w:r>
        <w:rPr>
          <w:b/>
          <w:i/>
          <w:spacing w:val="80"/>
          <w:sz w:val="28"/>
        </w:rPr>
        <w:t xml:space="preserve"> </w:t>
      </w:r>
      <w:r>
        <w:rPr>
          <w:sz w:val="28"/>
        </w:rPr>
        <w:t>Auto-correlation and Cross-Correlation of Discrete- Time Signals.</w:t>
      </w:r>
    </w:p>
    <w:p w14:paraId="2A7F606B">
      <w:pPr>
        <w:pStyle w:val="3"/>
        <w:spacing w:before="279"/>
        <w:rPr>
          <w:u w:val="none"/>
        </w:rPr>
      </w:pPr>
      <w:bookmarkStart w:id="16" w:name="Objectives :"/>
      <w:bookmarkEnd w:id="16"/>
      <w:r>
        <w:rPr>
          <w:u w:val="thick"/>
        </w:rPr>
        <w:t>Objectives</w:t>
      </w:r>
      <w:r>
        <w:rPr>
          <w:spacing w:val="-11"/>
          <w:u w:val="thick"/>
        </w:rPr>
        <w:t xml:space="preserve"> </w:t>
      </w:r>
      <w:r>
        <w:rPr>
          <w:spacing w:val="-10"/>
          <w:u w:val="thick"/>
        </w:rPr>
        <w:t>:</w:t>
      </w:r>
    </w:p>
    <w:p w14:paraId="1F212338">
      <w:pPr>
        <w:pStyle w:val="13"/>
        <w:numPr>
          <w:ilvl w:val="0"/>
          <w:numId w:val="7"/>
        </w:numPr>
        <w:tabs>
          <w:tab w:val="left" w:pos="1528"/>
        </w:tabs>
        <w:spacing w:before="281" w:after="0" w:line="360" w:lineRule="auto"/>
        <w:ind w:left="1528" w:right="1945" w:hanging="360"/>
        <w:jc w:val="left"/>
        <w:rPr>
          <w:sz w:val="24"/>
        </w:rPr>
      </w:pP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understand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concepts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auto-correlation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cross- correlation in signal processing.</w:t>
      </w:r>
    </w:p>
    <w:p w14:paraId="47A58713">
      <w:pPr>
        <w:pStyle w:val="13"/>
        <w:numPr>
          <w:ilvl w:val="0"/>
          <w:numId w:val="7"/>
        </w:numPr>
        <w:tabs>
          <w:tab w:val="left" w:pos="1528"/>
        </w:tabs>
        <w:spacing w:before="0" w:after="0" w:line="321" w:lineRule="exact"/>
        <w:ind w:left="1528" w:right="0" w:hanging="360"/>
        <w:jc w:val="left"/>
        <w:rPr>
          <w:sz w:val="24"/>
        </w:rPr>
      </w:pP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compute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analyze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auto-correlation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sinusoidal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signal.</w:t>
      </w:r>
    </w:p>
    <w:p w14:paraId="0629F209">
      <w:pPr>
        <w:pStyle w:val="13"/>
        <w:numPr>
          <w:ilvl w:val="0"/>
          <w:numId w:val="7"/>
        </w:numPr>
        <w:tabs>
          <w:tab w:val="left" w:pos="1528"/>
        </w:tabs>
        <w:spacing w:before="163" w:after="0" w:line="360" w:lineRule="auto"/>
        <w:ind w:left="1528" w:right="1295" w:hanging="360"/>
        <w:jc w:val="left"/>
        <w:rPr>
          <w:sz w:val="24"/>
        </w:rPr>
      </w:pP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examine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cross-correlation</w:t>
      </w:r>
      <w:r>
        <w:rPr>
          <w:spacing w:val="-7"/>
          <w:sz w:val="28"/>
        </w:rPr>
        <w:t xml:space="preserve"> </w:t>
      </w:r>
      <w:r>
        <w:rPr>
          <w:sz w:val="28"/>
        </w:rPr>
        <w:t>between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signal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its</w:t>
      </w:r>
      <w:r>
        <w:rPr>
          <w:spacing w:val="-5"/>
          <w:sz w:val="28"/>
        </w:rPr>
        <w:t xml:space="preserve"> </w:t>
      </w:r>
      <w:r>
        <w:rPr>
          <w:sz w:val="28"/>
        </w:rPr>
        <w:t>time- shifted version.</w:t>
      </w:r>
    </w:p>
    <w:p w14:paraId="566A9E39">
      <w:pPr>
        <w:pStyle w:val="13"/>
        <w:numPr>
          <w:ilvl w:val="0"/>
          <w:numId w:val="7"/>
        </w:numPr>
        <w:tabs>
          <w:tab w:val="left" w:pos="1528"/>
        </w:tabs>
        <w:spacing w:before="0" w:after="0" w:line="321" w:lineRule="exact"/>
        <w:ind w:left="1528" w:right="0" w:hanging="360"/>
        <w:jc w:val="left"/>
        <w:rPr>
          <w:sz w:val="24"/>
        </w:rPr>
      </w:pP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evaluate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impact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noise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cross-</w:t>
      </w:r>
      <w:r>
        <w:rPr>
          <w:spacing w:val="-2"/>
          <w:sz w:val="28"/>
        </w:rPr>
        <w:t>correlation.</w:t>
      </w:r>
    </w:p>
    <w:p w14:paraId="4FA5D42D">
      <w:pPr>
        <w:pStyle w:val="13"/>
        <w:numPr>
          <w:ilvl w:val="0"/>
          <w:numId w:val="7"/>
        </w:numPr>
        <w:tabs>
          <w:tab w:val="left" w:pos="1528"/>
        </w:tabs>
        <w:spacing w:before="163" w:after="0" w:line="355" w:lineRule="auto"/>
        <w:ind w:left="1528" w:right="1961" w:hanging="360"/>
        <w:jc w:val="left"/>
        <w:rPr>
          <w:rFonts w:ascii="Calibri"/>
          <w:sz w:val="24"/>
        </w:rPr>
      </w:pP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visualize</w:t>
      </w:r>
      <w:r>
        <w:rPr>
          <w:spacing w:val="-7"/>
          <w:sz w:val="28"/>
        </w:rPr>
        <w:t xml:space="preserve"> </w:t>
      </w:r>
      <w:r>
        <w:rPr>
          <w:sz w:val="28"/>
        </w:rPr>
        <w:t>these</w:t>
      </w:r>
      <w:r>
        <w:rPr>
          <w:spacing w:val="-5"/>
          <w:sz w:val="28"/>
        </w:rPr>
        <w:t xml:space="preserve"> </w:t>
      </w:r>
      <w:r>
        <w:rPr>
          <w:sz w:val="28"/>
        </w:rPr>
        <w:t>correlation</w:t>
      </w:r>
      <w:r>
        <w:rPr>
          <w:spacing w:val="-4"/>
          <w:sz w:val="28"/>
        </w:rPr>
        <w:t xml:space="preserve"> </w:t>
      </w:r>
      <w:r>
        <w:rPr>
          <w:sz w:val="28"/>
        </w:rPr>
        <w:t>functions</w:t>
      </w:r>
      <w:r>
        <w:rPr>
          <w:spacing w:val="-6"/>
          <w:sz w:val="28"/>
        </w:rPr>
        <w:t xml:space="preserve"> </w:t>
      </w:r>
      <w:r>
        <w:rPr>
          <w:sz w:val="28"/>
        </w:rPr>
        <w:t>using</w:t>
      </w:r>
      <w:r>
        <w:rPr>
          <w:spacing w:val="-6"/>
          <w:sz w:val="28"/>
        </w:rPr>
        <w:t xml:space="preserve"> </w:t>
      </w:r>
      <w:r>
        <w:rPr>
          <w:sz w:val="28"/>
        </w:rPr>
        <w:t>Python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and </w:t>
      </w:r>
      <w:r>
        <w:rPr>
          <w:spacing w:val="-2"/>
          <w:sz w:val="28"/>
        </w:rPr>
        <w:t>Matplotlib.</w:t>
      </w:r>
    </w:p>
    <w:p w14:paraId="79AE7B5C">
      <w:pPr>
        <w:pStyle w:val="7"/>
      </w:pPr>
    </w:p>
    <w:p w14:paraId="4B5A2DBF">
      <w:pPr>
        <w:pStyle w:val="7"/>
        <w:spacing w:before="126"/>
      </w:pPr>
    </w:p>
    <w:p w14:paraId="63F185D7">
      <w:pPr>
        <w:pStyle w:val="3"/>
        <w:spacing w:before="1"/>
        <w:rPr>
          <w:u w:val="none"/>
        </w:rPr>
      </w:pPr>
      <w:r>
        <w:rPr>
          <w:u w:val="thick"/>
        </w:rPr>
        <w:t>Theory</w:t>
      </w:r>
      <w:r>
        <w:rPr>
          <w:spacing w:val="-7"/>
          <w:u w:val="thick"/>
        </w:rPr>
        <w:t xml:space="preserve"> </w:t>
      </w:r>
      <w:r>
        <w:rPr>
          <w:spacing w:val="-10"/>
          <w:u w:val="thick"/>
        </w:rPr>
        <w:t>:</w:t>
      </w:r>
    </w:p>
    <w:p w14:paraId="0098F136">
      <w:pPr>
        <w:pStyle w:val="7"/>
        <w:spacing w:before="320"/>
        <w:rPr>
          <w:b/>
          <w:i/>
        </w:rPr>
      </w:pPr>
    </w:p>
    <w:p w14:paraId="37615B15">
      <w:pPr>
        <w:pStyle w:val="7"/>
        <w:spacing w:line="360" w:lineRule="auto"/>
        <w:ind w:left="808" w:right="804"/>
        <w:jc w:val="both"/>
      </w:pPr>
      <w:r>
        <w:t>Correlation measures the similarity between two signals or functions. It quantifies how much one signal resembles another when shifted by a certain amount.</w:t>
      </w:r>
    </w:p>
    <w:p w14:paraId="2506D461">
      <w:pPr>
        <w:pStyle w:val="2"/>
        <w:numPr>
          <w:ilvl w:val="0"/>
          <w:numId w:val="8"/>
        </w:numPr>
        <w:tabs>
          <w:tab w:val="left" w:pos="1087"/>
        </w:tabs>
        <w:spacing w:before="282" w:after="0" w:line="240" w:lineRule="auto"/>
        <w:ind w:left="1087" w:right="0" w:hanging="279"/>
        <w:jc w:val="left"/>
      </w:pPr>
      <w:bookmarkStart w:id="17" w:name="1. Auto-correlation"/>
      <w:bookmarkEnd w:id="17"/>
      <w:r>
        <w:rPr>
          <w:spacing w:val="-2"/>
        </w:rPr>
        <w:t>Auto-correlation</w:t>
      </w:r>
    </w:p>
    <w:p w14:paraId="36E204AF">
      <w:pPr>
        <w:pStyle w:val="7"/>
        <w:spacing w:before="278" w:line="360" w:lineRule="auto"/>
        <w:ind w:left="808" w:right="804"/>
        <w:jc w:val="both"/>
      </w:pPr>
      <w:r>
        <w:t>Auto-correlation measures the similarity of a signal with a delayed version of itself. It helps in detecting periodicity and analyzing signal energy. The auto-correlation function is given by:</w:t>
      </w:r>
    </w:p>
    <w:p w14:paraId="19FABC59">
      <w:pPr>
        <w:pStyle w:val="7"/>
        <w:spacing w:before="36"/>
        <w:rPr>
          <w:sz w:val="20"/>
        </w:rPr>
      </w:pPr>
      <w:r>
        <w:rPr>
          <w:sz w:val="20"/>
        </w:rP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2526030</wp:posOffset>
            </wp:positionH>
            <wp:positionV relativeFrom="paragraph">
              <wp:posOffset>183515</wp:posOffset>
            </wp:positionV>
            <wp:extent cx="2502535" cy="585470"/>
            <wp:effectExtent l="0" t="0" r="0" b="0"/>
            <wp:wrapTopAndBottom/>
            <wp:docPr id="46" name="Imag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2850" cy="585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9B1A58">
      <w:pPr>
        <w:pStyle w:val="7"/>
        <w:spacing w:after="0"/>
        <w:rPr>
          <w:sz w:val="20"/>
        </w:rPr>
        <w:sectPr>
          <w:pgSz w:w="11910" w:h="16840"/>
          <w:pgMar w:top="1360" w:right="992" w:bottom="280" w:left="992" w:header="720" w:footer="720" w:gutter="0"/>
          <w:cols w:space="720" w:num="1"/>
        </w:sectPr>
      </w:pPr>
    </w:p>
    <w:p w14:paraId="585E90F2">
      <w:pPr>
        <w:pStyle w:val="7"/>
        <w:spacing w:before="60"/>
        <w:ind w:left="808"/>
      </w:pPr>
      <w:r>
        <w:rPr>
          <w:spacing w:val="-2"/>
        </w:rPr>
        <w:t>where:</w:t>
      </w:r>
    </w:p>
    <w:p w14:paraId="179B92BE">
      <w:pPr>
        <w:pStyle w:val="7"/>
        <w:spacing w:before="120"/>
      </w:pPr>
    </w:p>
    <w:p w14:paraId="2AC10B16">
      <w:pPr>
        <w:pStyle w:val="13"/>
        <w:numPr>
          <w:ilvl w:val="1"/>
          <w:numId w:val="8"/>
        </w:numPr>
        <w:tabs>
          <w:tab w:val="left" w:pos="1527"/>
        </w:tabs>
        <w:spacing w:before="0" w:after="0" w:line="240" w:lineRule="auto"/>
        <w:ind w:left="1527" w:right="0" w:hanging="359"/>
        <w:jc w:val="left"/>
        <w:rPr>
          <w:sz w:val="28"/>
        </w:rPr>
      </w:pPr>
      <w:r>
        <w:rPr>
          <w:sz w:val="28"/>
        </w:rPr>
        <w:t>R</w:t>
      </w:r>
      <w:r>
        <w:rPr>
          <w:sz w:val="28"/>
          <w:vertAlign w:val="subscript"/>
        </w:rPr>
        <w:t>x</w:t>
      </w:r>
      <w:r>
        <w:rPr>
          <w:sz w:val="28"/>
          <w:vertAlign w:val="baseline"/>
        </w:rPr>
        <w:t>[k]</w:t>
      </w:r>
      <w:r>
        <w:rPr>
          <w:spacing w:val="-6"/>
          <w:sz w:val="28"/>
          <w:vertAlign w:val="baseline"/>
        </w:rPr>
        <w:t xml:space="preserve"> </w:t>
      </w:r>
      <w:r>
        <w:rPr>
          <w:sz w:val="28"/>
          <w:vertAlign w:val="baseline"/>
        </w:rPr>
        <w:t>is</w:t>
      </w:r>
      <w:r>
        <w:rPr>
          <w:spacing w:val="-5"/>
          <w:sz w:val="28"/>
          <w:vertAlign w:val="baseline"/>
        </w:rPr>
        <w:t xml:space="preserve"> </w:t>
      </w:r>
      <w:r>
        <w:rPr>
          <w:sz w:val="28"/>
          <w:vertAlign w:val="baseline"/>
        </w:rPr>
        <w:t>the</w:t>
      </w:r>
      <w:r>
        <w:rPr>
          <w:spacing w:val="-4"/>
          <w:sz w:val="28"/>
          <w:vertAlign w:val="baseline"/>
        </w:rPr>
        <w:t xml:space="preserve"> </w:t>
      </w:r>
      <w:r>
        <w:rPr>
          <w:sz w:val="28"/>
          <w:vertAlign w:val="baseline"/>
        </w:rPr>
        <w:t>auto-correlation</w:t>
      </w:r>
      <w:r>
        <w:rPr>
          <w:spacing w:val="-4"/>
          <w:sz w:val="28"/>
          <w:vertAlign w:val="baseline"/>
        </w:rPr>
        <w:t xml:space="preserve"> </w:t>
      </w:r>
      <w:r>
        <w:rPr>
          <w:spacing w:val="-2"/>
          <w:sz w:val="28"/>
          <w:vertAlign w:val="baseline"/>
        </w:rPr>
        <w:t>function.</w:t>
      </w:r>
    </w:p>
    <w:p w14:paraId="1742ECBB">
      <w:pPr>
        <w:pStyle w:val="13"/>
        <w:numPr>
          <w:ilvl w:val="1"/>
          <w:numId w:val="8"/>
        </w:numPr>
        <w:tabs>
          <w:tab w:val="left" w:pos="1527"/>
        </w:tabs>
        <w:spacing w:before="160" w:after="0" w:line="240" w:lineRule="auto"/>
        <w:ind w:left="1527" w:right="0" w:hanging="359"/>
        <w:jc w:val="left"/>
        <w:rPr>
          <w:sz w:val="28"/>
        </w:rPr>
      </w:pPr>
      <w:r>
        <w:rPr>
          <w:sz w:val="28"/>
        </w:rPr>
        <w:t>x[n]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discrete-time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signal.</w:t>
      </w:r>
    </w:p>
    <w:p w14:paraId="00E36092">
      <w:pPr>
        <w:pStyle w:val="13"/>
        <w:numPr>
          <w:ilvl w:val="1"/>
          <w:numId w:val="8"/>
        </w:numPr>
        <w:tabs>
          <w:tab w:val="left" w:pos="1527"/>
        </w:tabs>
        <w:spacing w:before="161" w:after="0" w:line="240" w:lineRule="auto"/>
        <w:ind w:left="1527" w:right="0" w:hanging="359"/>
        <w:jc w:val="left"/>
        <w:rPr>
          <w:sz w:val="28"/>
        </w:rPr>
      </w:pPr>
      <w:r>
        <w:rPr>
          <w:sz w:val="28"/>
        </w:rPr>
        <w:t>k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lag</w:t>
      </w:r>
      <w:r>
        <w:rPr>
          <w:spacing w:val="-5"/>
          <w:sz w:val="28"/>
        </w:rPr>
        <w:t xml:space="preserve"> </w:t>
      </w:r>
      <w:r>
        <w:rPr>
          <w:sz w:val="28"/>
        </w:rPr>
        <w:t>(shift)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value.</w:t>
      </w:r>
    </w:p>
    <w:p w14:paraId="747001E8">
      <w:pPr>
        <w:pStyle w:val="7"/>
        <w:spacing w:before="119"/>
      </w:pPr>
    </w:p>
    <w:p w14:paraId="79E43478">
      <w:pPr>
        <w:pStyle w:val="7"/>
        <w:spacing w:line="360" w:lineRule="auto"/>
        <w:ind w:left="808" w:right="850"/>
      </w:pPr>
      <w:r>
        <w:t>Auto-correlation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widely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applications</w:t>
      </w:r>
      <w:r>
        <w:rPr>
          <w:spacing w:val="-4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radar,</w:t>
      </w:r>
      <w:r>
        <w:rPr>
          <w:spacing w:val="-4"/>
        </w:rPr>
        <w:t xml:space="preserve"> </w:t>
      </w:r>
      <w:r>
        <w:t>speech analysis, and system identification.</w:t>
      </w:r>
    </w:p>
    <w:p w14:paraId="52BBA48E">
      <w:pPr>
        <w:pStyle w:val="2"/>
        <w:numPr>
          <w:ilvl w:val="0"/>
          <w:numId w:val="8"/>
        </w:numPr>
        <w:tabs>
          <w:tab w:val="left" w:pos="1087"/>
        </w:tabs>
        <w:spacing w:before="280" w:after="0" w:line="240" w:lineRule="auto"/>
        <w:ind w:left="1087" w:right="0" w:hanging="279"/>
        <w:jc w:val="left"/>
      </w:pPr>
      <w:bookmarkStart w:id="18" w:name="2. Cross-Correlation"/>
      <w:bookmarkEnd w:id="18"/>
      <w:r>
        <w:rPr>
          <w:spacing w:val="-2"/>
        </w:rPr>
        <w:t>Cross-Correlation</w:t>
      </w:r>
    </w:p>
    <w:p w14:paraId="60CD41A1">
      <w:pPr>
        <w:pStyle w:val="7"/>
        <w:spacing w:before="119"/>
        <w:rPr>
          <w:b/>
        </w:rPr>
      </w:pPr>
    </w:p>
    <w:p w14:paraId="5C81EEA9">
      <w:pPr>
        <w:pStyle w:val="7"/>
        <w:spacing w:line="360" w:lineRule="auto"/>
        <w:ind w:left="808" w:right="804"/>
        <w:jc w:val="both"/>
      </w:pPr>
      <w:r>
        <w:t>Cross-correlation</w:t>
      </w:r>
      <w:r>
        <w:rPr>
          <w:spacing w:val="-2"/>
        </w:rPr>
        <w:t xml:space="preserve"> </w:t>
      </w:r>
      <w:r>
        <w:t>measures</w:t>
      </w:r>
      <w:r>
        <w:rPr>
          <w:spacing w:val="-2"/>
        </w:rPr>
        <w:t xml:space="preserve"> </w:t>
      </w:r>
      <w:r>
        <w:t>the similarity</w:t>
      </w:r>
      <w:r>
        <w:rPr>
          <w:spacing w:val="-2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signals</w:t>
      </w:r>
      <w:r>
        <w:rPr>
          <w:spacing w:val="-2"/>
        </w:rPr>
        <w:t xml:space="preserve"> </w:t>
      </w:r>
      <w:r>
        <w:t>as a function of lag. It is useful in detecting time shifts and comparing signals. The cross-correlation function is given by:</w:t>
      </w:r>
    </w:p>
    <w:p w14:paraId="4AAB8FB2">
      <w:pPr>
        <w:pStyle w:val="7"/>
        <w:spacing w:before="35"/>
        <w:rPr>
          <w:sz w:val="20"/>
        </w:rPr>
      </w:pPr>
      <w:r>
        <w:rPr>
          <w:sz w:val="20"/>
        </w:rP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2614930</wp:posOffset>
            </wp:positionH>
            <wp:positionV relativeFrom="paragraph">
              <wp:posOffset>183515</wp:posOffset>
            </wp:positionV>
            <wp:extent cx="2607945" cy="585470"/>
            <wp:effectExtent l="0" t="0" r="0" b="0"/>
            <wp:wrapTopAndBottom/>
            <wp:docPr id="47" name="Imag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7933" cy="58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21E987">
      <w:pPr>
        <w:pStyle w:val="7"/>
        <w:spacing w:before="178"/>
      </w:pPr>
    </w:p>
    <w:p w14:paraId="3113AF2F">
      <w:pPr>
        <w:pStyle w:val="7"/>
        <w:ind w:left="808"/>
      </w:pPr>
      <w:r>
        <w:rPr>
          <w:spacing w:val="-2"/>
        </w:rPr>
        <w:t>where:</w:t>
      </w:r>
    </w:p>
    <w:p w14:paraId="541B963F">
      <w:pPr>
        <w:pStyle w:val="7"/>
        <w:spacing w:before="119"/>
      </w:pPr>
    </w:p>
    <w:p w14:paraId="44EA779D">
      <w:pPr>
        <w:pStyle w:val="13"/>
        <w:numPr>
          <w:ilvl w:val="1"/>
          <w:numId w:val="8"/>
        </w:numPr>
        <w:tabs>
          <w:tab w:val="left" w:pos="1527"/>
        </w:tabs>
        <w:spacing w:before="1" w:after="0" w:line="240" w:lineRule="auto"/>
        <w:ind w:left="1527" w:right="0" w:hanging="359"/>
        <w:jc w:val="left"/>
        <w:rPr>
          <w:sz w:val="28"/>
        </w:rPr>
      </w:pPr>
      <w:r>
        <w:rPr>
          <w:sz w:val="28"/>
        </w:rPr>
        <w:t>R</w:t>
      </w:r>
      <w:r>
        <w:rPr>
          <w:sz w:val="28"/>
          <w:vertAlign w:val="subscript"/>
        </w:rPr>
        <w:t>xy</w:t>
      </w:r>
      <w:r>
        <w:rPr>
          <w:sz w:val="28"/>
          <w:vertAlign w:val="baseline"/>
        </w:rPr>
        <w:t>[k]</w:t>
      </w:r>
      <w:r>
        <w:rPr>
          <w:spacing w:val="-6"/>
          <w:sz w:val="28"/>
          <w:vertAlign w:val="baseline"/>
        </w:rPr>
        <w:t xml:space="preserve"> </w:t>
      </w:r>
      <w:r>
        <w:rPr>
          <w:sz w:val="28"/>
          <w:vertAlign w:val="baseline"/>
        </w:rPr>
        <w:t>is</w:t>
      </w:r>
      <w:r>
        <w:rPr>
          <w:spacing w:val="-4"/>
          <w:sz w:val="28"/>
          <w:vertAlign w:val="baseline"/>
        </w:rPr>
        <w:t xml:space="preserve"> </w:t>
      </w:r>
      <w:r>
        <w:rPr>
          <w:sz w:val="28"/>
          <w:vertAlign w:val="baseline"/>
        </w:rPr>
        <w:t>the</w:t>
      </w:r>
      <w:r>
        <w:rPr>
          <w:spacing w:val="-3"/>
          <w:sz w:val="28"/>
          <w:vertAlign w:val="baseline"/>
        </w:rPr>
        <w:t xml:space="preserve"> </w:t>
      </w:r>
      <w:r>
        <w:rPr>
          <w:sz w:val="28"/>
          <w:vertAlign w:val="baseline"/>
        </w:rPr>
        <w:t>cross-correlation</w:t>
      </w:r>
      <w:r>
        <w:rPr>
          <w:spacing w:val="-5"/>
          <w:sz w:val="28"/>
          <w:vertAlign w:val="baseline"/>
        </w:rPr>
        <w:t xml:space="preserve"> </w:t>
      </w:r>
      <w:r>
        <w:rPr>
          <w:sz w:val="28"/>
          <w:vertAlign w:val="baseline"/>
        </w:rPr>
        <w:t>function</w:t>
      </w:r>
      <w:r>
        <w:rPr>
          <w:spacing w:val="-4"/>
          <w:sz w:val="28"/>
          <w:vertAlign w:val="baseline"/>
        </w:rPr>
        <w:t xml:space="preserve"> </w:t>
      </w:r>
      <w:r>
        <w:rPr>
          <w:sz w:val="28"/>
          <w:vertAlign w:val="baseline"/>
        </w:rPr>
        <w:t>between</w:t>
      </w:r>
      <w:r>
        <w:rPr>
          <w:spacing w:val="-4"/>
          <w:sz w:val="28"/>
          <w:vertAlign w:val="baseline"/>
        </w:rPr>
        <w:t xml:space="preserve"> </w:t>
      </w:r>
      <w:r>
        <w:rPr>
          <w:sz w:val="28"/>
          <w:vertAlign w:val="baseline"/>
        </w:rPr>
        <w:t>x[n]</w:t>
      </w:r>
      <w:r>
        <w:rPr>
          <w:spacing w:val="-5"/>
          <w:sz w:val="28"/>
          <w:vertAlign w:val="baseline"/>
        </w:rPr>
        <w:t xml:space="preserve"> </w:t>
      </w:r>
      <w:r>
        <w:rPr>
          <w:sz w:val="28"/>
          <w:vertAlign w:val="baseline"/>
        </w:rPr>
        <w:t>and</w:t>
      </w:r>
      <w:r>
        <w:rPr>
          <w:spacing w:val="-4"/>
          <w:sz w:val="28"/>
          <w:vertAlign w:val="baseline"/>
        </w:rPr>
        <w:t xml:space="preserve"> </w:t>
      </w:r>
      <w:r>
        <w:rPr>
          <w:spacing w:val="-2"/>
          <w:sz w:val="28"/>
          <w:vertAlign w:val="baseline"/>
        </w:rPr>
        <w:t>y[n].</w:t>
      </w:r>
    </w:p>
    <w:p w14:paraId="09184071">
      <w:pPr>
        <w:pStyle w:val="13"/>
        <w:numPr>
          <w:ilvl w:val="1"/>
          <w:numId w:val="8"/>
        </w:numPr>
        <w:tabs>
          <w:tab w:val="left" w:pos="1527"/>
        </w:tabs>
        <w:spacing w:before="160" w:after="0" w:line="240" w:lineRule="auto"/>
        <w:ind w:left="1527" w:right="0" w:hanging="359"/>
        <w:jc w:val="left"/>
        <w:rPr>
          <w:sz w:val="28"/>
        </w:rPr>
      </w:pPr>
      <w:r>
        <w:rPr>
          <w:sz w:val="28"/>
        </w:rPr>
        <w:t>k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lag</w:t>
      </w:r>
      <w:r>
        <w:rPr>
          <w:spacing w:val="-5"/>
          <w:sz w:val="28"/>
        </w:rPr>
        <w:t xml:space="preserve"> </w:t>
      </w:r>
      <w:r>
        <w:rPr>
          <w:sz w:val="28"/>
        </w:rPr>
        <w:t>(shift)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value.</w:t>
      </w:r>
    </w:p>
    <w:p w14:paraId="4724C762">
      <w:pPr>
        <w:pStyle w:val="7"/>
        <w:spacing w:before="119"/>
      </w:pPr>
    </w:p>
    <w:p w14:paraId="1DDD1F45">
      <w:pPr>
        <w:pStyle w:val="7"/>
        <w:spacing w:line="360" w:lineRule="auto"/>
        <w:ind w:left="808" w:right="804"/>
        <w:jc w:val="both"/>
      </w:pPr>
      <w:r>
        <w:t>Cross-correlation is commonly used in template matching, signal synchronization, and noise filtering.</w:t>
      </w:r>
    </w:p>
    <w:p w14:paraId="43375A1A">
      <w:pPr>
        <w:pStyle w:val="2"/>
        <w:numPr>
          <w:ilvl w:val="0"/>
          <w:numId w:val="8"/>
        </w:numPr>
        <w:tabs>
          <w:tab w:val="left" w:pos="1087"/>
        </w:tabs>
        <w:spacing w:before="280" w:after="0" w:line="240" w:lineRule="auto"/>
        <w:ind w:left="1087" w:right="0" w:hanging="279"/>
        <w:jc w:val="left"/>
      </w:pPr>
      <w:bookmarkStart w:id="19" w:name="3. Cross-Correlation with a Noisy Signal"/>
      <w:bookmarkEnd w:id="19"/>
      <w:r>
        <w:t>Cross-Correlation</w:t>
      </w:r>
      <w:r>
        <w:rPr>
          <w:spacing w:val="-6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Noisy</w:t>
      </w:r>
      <w:r>
        <w:rPr>
          <w:spacing w:val="-6"/>
        </w:rPr>
        <w:t xml:space="preserve"> </w:t>
      </w:r>
      <w:r>
        <w:rPr>
          <w:spacing w:val="-2"/>
        </w:rPr>
        <w:t>Signal</w:t>
      </w:r>
    </w:p>
    <w:p w14:paraId="7CF0DE43">
      <w:pPr>
        <w:pStyle w:val="7"/>
        <w:spacing w:before="280" w:line="360" w:lineRule="auto"/>
        <w:ind w:left="808" w:right="804"/>
        <w:jc w:val="both"/>
      </w:pPr>
      <w:r>
        <w:t>When noise is added to a signal, cross-correlation helps in extracting the desired signal from the noisy environment. This is useful in communication systems and data analysis.</w:t>
      </w:r>
    </w:p>
    <w:p w14:paraId="05685E54">
      <w:pPr>
        <w:pStyle w:val="7"/>
        <w:spacing w:after="0" w:line="360" w:lineRule="auto"/>
        <w:jc w:val="both"/>
        <w:sectPr>
          <w:pgSz w:w="11910" w:h="16840"/>
          <w:pgMar w:top="1360" w:right="992" w:bottom="280" w:left="992" w:header="720" w:footer="720" w:gutter="0"/>
          <w:cols w:space="720" w:num="1"/>
        </w:sectPr>
      </w:pPr>
    </w:p>
    <w:p w14:paraId="0D5C27C5">
      <w:pPr>
        <w:pStyle w:val="3"/>
        <w:spacing w:before="60"/>
        <w:rPr>
          <w:u w:val="none"/>
        </w:rPr>
      </w:pPr>
      <w:r>
        <w:rPr>
          <w:u w:val="thick"/>
        </w:rPr>
        <w:t>Source</w:t>
      </w:r>
      <w:r>
        <w:rPr>
          <w:spacing w:val="-5"/>
          <w:u w:val="thick"/>
        </w:rPr>
        <w:t xml:space="preserve"> </w:t>
      </w:r>
      <w:r>
        <w:rPr>
          <w:u w:val="thick"/>
        </w:rPr>
        <w:t>code</w:t>
      </w:r>
      <w:r>
        <w:rPr>
          <w:spacing w:val="-5"/>
          <w:u w:val="thick"/>
        </w:rPr>
        <w:t xml:space="preserve"> </w:t>
      </w:r>
      <w:r>
        <w:rPr>
          <w:spacing w:val="-10"/>
          <w:u w:val="thick"/>
        </w:rPr>
        <w:t>:</w:t>
      </w:r>
    </w:p>
    <w:p w14:paraId="15010373">
      <w:pPr>
        <w:pStyle w:val="7"/>
        <w:spacing w:before="120"/>
        <w:rPr>
          <w:b/>
          <w:i/>
        </w:rPr>
      </w:pPr>
    </w:p>
    <w:p w14:paraId="2B9A427A">
      <w:pPr>
        <w:pStyle w:val="7"/>
        <w:ind w:left="808"/>
      </w:pPr>
      <w:r>
        <w:t>import</w:t>
      </w:r>
      <w:r>
        <w:rPr>
          <w:spacing w:val="-4"/>
        </w:rPr>
        <w:t xml:space="preserve"> </w:t>
      </w:r>
      <w:r>
        <w:t>numpy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rPr>
          <w:spacing w:val="-5"/>
        </w:rPr>
        <w:t>np</w:t>
      </w:r>
    </w:p>
    <w:p w14:paraId="32CB5B76">
      <w:pPr>
        <w:pStyle w:val="7"/>
        <w:spacing w:before="119"/>
      </w:pPr>
    </w:p>
    <w:p w14:paraId="391E11B9">
      <w:pPr>
        <w:pStyle w:val="7"/>
        <w:ind w:left="808"/>
      </w:pPr>
      <w:r>
        <w:t>import</w:t>
      </w:r>
      <w:r>
        <w:rPr>
          <w:spacing w:val="-7"/>
        </w:rPr>
        <w:t xml:space="preserve"> </w:t>
      </w:r>
      <w:r>
        <w:t>matplotlib.pyplot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5"/>
        </w:rPr>
        <w:t>plt</w:t>
      </w:r>
    </w:p>
    <w:p w14:paraId="34E808A6">
      <w:pPr>
        <w:pStyle w:val="7"/>
        <w:spacing w:before="119"/>
      </w:pPr>
    </w:p>
    <w:p w14:paraId="3AC377CC">
      <w:pPr>
        <w:pStyle w:val="7"/>
        <w:ind w:left="808"/>
      </w:pPr>
      <w:r>
        <w:t>from</w:t>
      </w:r>
      <w:r>
        <w:rPr>
          <w:spacing w:val="-9"/>
        </w:rPr>
        <w:t xml:space="preserve"> </w:t>
      </w:r>
      <w:r>
        <w:t>scipy.signal</w:t>
      </w:r>
      <w:r>
        <w:rPr>
          <w:spacing w:val="-6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correlate,</w:t>
      </w:r>
      <w:r>
        <w:rPr>
          <w:spacing w:val="-5"/>
        </w:rPr>
        <w:t xml:space="preserve"> </w:t>
      </w:r>
      <w:r>
        <w:rPr>
          <w:spacing w:val="-2"/>
        </w:rPr>
        <w:t>correlation_lags</w:t>
      </w:r>
    </w:p>
    <w:p w14:paraId="1888D737">
      <w:pPr>
        <w:pStyle w:val="7"/>
      </w:pPr>
    </w:p>
    <w:p w14:paraId="69A7CF40">
      <w:pPr>
        <w:pStyle w:val="7"/>
      </w:pPr>
    </w:p>
    <w:p w14:paraId="4A8719D0">
      <w:pPr>
        <w:pStyle w:val="7"/>
        <w:spacing w:before="236"/>
      </w:pPr>
    </w:p>
    <w:p w14:paraId="43F1B872">
      <w:pPr>
        <w:pStyle w:val="7"/>
        <w:ind w:left="808"/>
      </w:pPr>
      <w:r>
        <w:t>#function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auto-</w:t>
      </w:r>
      <w:r>
        <w:rPr>
          <w:spacing w:val="-2"/>
        </w:rPr>
        <w:t>correlation</w:t>
      </w:r>
    </w:p>
    <w:p w14:paraId="690870B0">
      <w:pPr>
        <w:pStyle w:val="7"/>
        <w:spacing w:before="119"/>
      </w:pPr>
    </w:p>
    <w:p w14:paraId="40A717CD">
      <w:pPr>
        <w:pStyle w:val="7"/>
        <w:spacing w:before="1"/>
        <w:ind w:left="808"/>
      </w:pPr>
      <w:r>
        <w:t>def</w:t>
      </w:r>
      <w:r>
        <w:rPr>
          <w:spacing w:val="-2"/>
        </w:rPr>
        <w:t xml:space="preserve"> compute_autocorrelation(signal):</w:t>
      </w:r>
    </w:p>
    <w:p w14:paraId="68F6CC0C">
      <w:pPr>
        <w:pStyle w:val="7"/>
        <w:spacing w:before="119"/>
      </w:pPr>
    </w:p>
    <w:p w14:paraId="5517935E">
      <w:pPr>
        <w:pStyle w:val="7"/>
        <w:spacing w:line="568" w:lineRule="auto"/>
        <w:ind w:left="1088" w:right="1505"/>
      </w:pPr>
      <w:r>
        <w:t>auto_corr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correlate(signal,</w:t>
      </w:r>
      <w:r>
        <w:rPr>
          <w:spacing w:val="-6"/>
        </w:rPr>
        <w:t xml:space="preserve"> </w:t>
      </w:r>
      <w:r>
        <w:t>signal,</w:t>
      </w:r>
      <w:r>
        <w:rPr>
          <w:spacing w:val="-7"/>
        </w:rPr>
        <w:t xml:space="preserve"> </w:t>
      </w:r>
      <w:r>
        <w:t>mode='full',</w:t>
      </w:r>
      <w:r>
        <w:rPr>
          <w:spacing w:val="-6"/>
        </w:rPr>
        <w:t xml:space="preserve"> </w:t>
      </w:r>
      <w:r>
        <w:t>method='auto') lags = correlation_lags(len(signal), len(signal), mode='full') return auto_corr, lags</w:t>
      </w:r>
    </w:p>
    <w:p w14:paraId="21020586">
      <w:pPr>
        <w:pStyle w:val="7"/>
      </w:pPr>
    </w:p>
    <w:p w14:paraId="4D22A9F3">
      <w:pPr>
        <w:pStyle w:val="7"/>
        <w:spacing w:before="119"/>
      </w:pPr>
    </w:p>
    <w:p w14:paraId="139CF44A">
      <w:pPr>
        <w:pStyle w:val="7"/>
        <w:spacing w:before="1"/>
        <w:ind w:left="808"/>
      </w:pPr>
      <w:r>
        <w:t>#function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cross-</w:t>
      </w:r>
      <w:r>
        <w:rPr>
          <w:spacing w:val="-2"/>
        </w:rPr>
        <w:t>correlation</w:t>
      </w:r>
    </w:p>
    <w:p w14:paraId="2EB1C06A">
      <w:pPr>
        <w:pStyle w:val="7"/>
        <w:spacing w:before="119"/>
      </w:pPr>
    </w:p>
    <w:p w14:paraId="036E45CD">
      <w:pPr>
        <w:pStyle w:val="7"/>
        <w:ind w:left="808"/>
      </w:pPr>
      <w:r>
        <w:t>def</w:t>
      </w:r>
      <w:r>
        <w:rPr>
          <w:spacing w:val="-15"/>
        </w:rPr>
        <w:t xml:space="preserve"> </w:t>
      </w:r>
      <w:r>
        <w:t>compute_cross_correlation(signal1,</w:t>
      </w:r>
      <w:r>
        <w:rPr>
          <w:spacing w:val="-14"/>
        </w:rPr>
        <w:t xml:space="preserve"> </w:t>
      </w:r>
      <w:r>
        <w:rPr>
          <w:spacing w:val="-2"/>
        </w:rPr>
        <w:t>signal2):</w:t>
      </w:r>
    </w:p>
    <w:p w14:paraId="41216F06">
      <w:pPr>
        <w:pStyle w:val="7"/>
        <w:spacing w:before="119"/>
      </w:pPr>
    </w:p>
    <w:p w14:paraId="2B978467">
      <w:pPr>
        <w:pStyle w:val="7"/>
        <w:spacing w:line="568" w:lineRule="auto"/>
        <w:ind w:left="1088" w:right="1225"/>
      </w:pPr>
      <w:r>
        <w:t>cross_corr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correlate(signal1,</w:t>
      </w:r>
      <w:r>
        <w:rPr>
          <w:spacing w:val="-7"/>
        </w:rPr>
        <w:t xml:space="preserve"> </w:t>
      </w:r>
      <w:r>
        <w:t>signal2,</w:t>
      </w:r>
      <w:r>
        <w:rPr>
          <w:spacing w:val="-7"/>
        </w:rPr>
        <w:t xml:space="preserve"> </w:t>
      </w:r>
      <w:r>
        <w:t>mode='full',</w:t>
      </w:r>
      <w:r>
        <w:rPr>
          <w:spacing w:val="-10"/>
        </w:rPr>
        <w:t xml:space="preserve"> </w:t>
      </w:r>
      <w:r>
        <w:t>method='auto') lags = correlation_lags(len(signal1), len(signal2), mode='full') return cross_corr, lags</w:t>
      </w:r>
    </w:p>
    <w:p w14:paraId="64BC9C45">
      <w:pPr>
        <w:pStyle w:val="7"/>
      </w:pPr>
    </w:p>
    <w:p w14:paraId="0DB457C9">
      <w:pPr>
        <w:pStyle w:val="7"/>
        <w:spacing w:before="117"/>
      </w:pPr>
    </w:p>
    <w:p w14:paraId="092F08A7">
      <w:pPr>
        <w:pStyle w:val="7"/>
        <w:ind w:left="808"/>
      </w:pPr>
      <w:r>
        <w:t>#frequency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rPr>
          <w:spacing w:val="-2"/>
        </w:rPr>
        <w:t>vector</w:t>
      </w:r>
    </w:p>
    <w:p w14:paraId="33445D4D">
      <w:pPr>
        <w:pStyle w:val="7"/>
        <w:spacing w:after="0"/>
        <w:sectPr>
          <w:pgSz w:w="11910" w:h="16840"/>
          <w:pgMar w:top="1360" w:right="992" w:bottom="280" w:left="992" w:header="720" w:footer="720" w:gutter="0"/>
          <w:cols w:space="720" w:num="1"/>
        </w:sectPr>
      </w:pPr>
    </w:p>
    <w:p w14:paraId="54B06CD6">
      <w:pPr>
        <w:pStyle w:val="7"/>
        <w:spacing w:before="60"/>
        <w:ind w:left="808"/>
      </w:pPr>
      <w:r>
        <w:t>fs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4"/>
        </w:rPr>
        <w:t>1000</w:t>
      </w:r>
    </w:p>
    <w:p w14:paraId="691480F9">
      <w:pPr>
        <w:pStyle w:val="7"/>
        <w:spacing w:before="120"/>
      </w:pPr>
    </w:p>
    <w:p w14:paraId="72BF24EC">
      <w:pPr>
        <w:pStyle w:val="7"/>
        <w:spacing w:line="568" w:lineRule="auto"/>
        <w:ind w:left="808" w:right="4403"/>
      </w:pPr>
      <w:r>
        <w:t>t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np.linspace(0,</w:t>
      </w:r>
      <w:r>
        <w:rPr>
          <w:spacing w:val="-6"/>
        </w:rPr>
        <w:t xml:space="preserve"> </w:t>
      </w:r>
      <w:r>
        <w:t>1,</w:t>
      </w:r>
      <w:r>
        <w:rPr>
          <w:spacing w:val="-7"/>
        </w:rPr>
        <w:t xml:space="preserve"> </w:t>
      </w:r>
      <w:r>
        <w:t>fs,</w:t>
      </w:r>
      <w:r>
        <w:rPr>
          <w:spacing w:val="-7"/>
        </w:rPr>
        <w:t xml:space="preserve"> </w:t>
      </w:r>
      <w:r>
        <w:t>endpoint=False) freq = 5</w:t>
      </w:r>
      <w:r>
        <w:rPr>
          <w:spacing w:val="40"/>
        </w:rPr>
        <w:t xml:space="preserve"> </w:t>
      </w:r>
      <w:r>
        <w:t>#frequency of the sine wave</w:t>
      </w:r>
    </w:p>
    <w:p w14:paraId="64C2C037">
      <w:pPr>
        <w:pStyle w:val="7"/>
      </w:pPr>
    </w:p>
    <w:p w14:paraId="5B905C3B">
      <w:pPr>
        <w:pStyle w:val="7"/>
        <w:spacing w:before="119"/>
      </w:pPr>
    </w:p>
    <w:p w14:paraId="7F243CAF">
      <w:pPr>
        <w:pStyle w:val="7"/>
        <w:ind w:left="808"/>
      </w:pPr>
      <w:r>
        <w:t>#sinusoidal</w:t>
      </w:r>
      <w:r>
        <w:rPr>
          <w:spacing w:val="-10"/>
        </w:rPr>
        <w:t xml:space="preserve"> </w:t>
      </w:r>
      <w:r>
        <w:rPr>
          <w:spacing w:val="-2"/>
        </w:rPr>
        <w:t>signal</w:t>
      </w:r>
    </w:p>
    <w:p w14:paraId="2571E090">
      <w:pPr>
        <w:pStyle w:val="7"/>
        <w:spacing w:before="117"/>
      </w:pPr>
    </w:p>
    <w:p w14:paraId="14D76889">
      <w:pPr>
        <w:pStyle w:val="7"/>
        <w:ind w:left="808"/>
      </w:pPr>
      <w:r>
        <w:t>sin_signal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np.sin(2</w:t>
      </w:r>
      <w:r>
        <w:rPr>
          <w:spacing w:val="-3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np.pi</w:t>
      </w:r>
      <w:r>
        <w:rPr>
          <w:spacing w:val="-4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freq</w:t>
      </w:r>
      <w:r>
        <w:rPr>
          <w:spacing w:val="-4"/>
        </w:rPr>
        <w:t xml:space="preserve"> </w:t>
      </w:r>
      <w:r>
        <w:t>*</w:t>
      </w:r>
      <w:r>
        <w:rPr>
          <w:spacing w:val="-1"/>
        </w:rPr>
        <w:t xml:space="preserve"> </w:t>
      </w:r>
      <w:r>
        <w:rPr>
          <w:spacing w:val="-5"/>
        </w:rPr>
        <w:t>t)</w:t>
      </w:r>
    </w:p>
    <w:p w14:paraId="40EDE521">
      <w:pPr>
        <w:pStyle w:val="7"/>
      </w:pPr>
    </w:p>
    <w:p w14:paraId="2C71F8B7">
      <w:pPr>
        <w:pStyle w:val="7"/>
      </w:pPr>
    </w:p>
    <w:p w14:paraId="0D8FA226">
      <w:pPr>
        <w:pStyle w:val="7"/>
        <w:spacing w:before="238"/>
      </w:pPr>
    </w:p>
    <w:p w14:paraId="20E0A2D3">
      <w:pPr>
        <w:pStyle w:val="7"/>
        <w:spacing w:before="1"/>
        <w:ind w:left="808"/>
      </w:pPr>
      <w:r>
        <w:t>#</w:t>
      </w:r>
      <w:r>
        <w:rPr>
          <w:spacing w:val="-4"/>
        </w:rPr>
        <w:t xml:space="preserve"> </w:t>
      </w:r>
      <w:r>
        <w:t>Compute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rPr>
          <w:spacing w:val="-2"/>
        </w:rPr>
        <w:t>autocorrelation</w:t>
      </w:r>
    </w:p>
    <w:p w14:paraId="329399D8">
      <w:pPr>
        <w:pStyle w:val="7"/>
        <w:spacing w:before="119"/>
      </w:pPr>
    </w:p>
    <w:p w14:paraId="7543CFAB">
      <w:pPr>
        <w:pStyle w:val="7"/>
        <w:spacing w:line="568" w:lineRule="auto"/>
        <w:ind w:left="808" w:right="850"/>
      </w:pPr>
      <w:r>
        <w:t>auto_corr,</w:t>
      </w:r>
      <w:r>
        <w:rPr>
          <w:spacing w:val="-13"/>
        </w:rPr>
        <w:t xml:space="preserve"> </w:t>
      </w:r>
      <w:r>
        <w:t>lags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compute_autocorrelation(sin_signal) plt.figure(figsize=(12, 6))</w:t>
      </w:r>
    </w:p>
    <w:p w14:paraId="67162ED5">
      <w:pPr>
        <w:pStyle w:val="7"/>
        <w:ind w:left="808"/>
      </w:pPr>
      <w:r>
        <w:t>plt.plot(lags,</w:t>
      </w:r>
      <w:r>
        <w:rPr>
          <w:spacing w:val="-10"/>
        </w:rPr>
        <w:t xml:space="preserve"> </w:t>
      </w:r>
      <w:r>
        <w:rPr>
          <w:spacing w:val="-2"/>
        </w:rPr>
        <w:t>auto_corr)</w:t>
      </w:r>
    </w:p>
    <w:p w14:paraId="4DD40E2F">
      <w:pPr>
        <w:pStyle w:val="7"/>
        <w:spacing w:before="119"/>
      </w:pPr>
    </w:p>
    <w:p w14:paraId="5C57E293">
      <w:pPr>
        <w:pStyle w:val="7"/>
        <w:spacing w:line="568" w:lineRule="auto"/>
        <w:ind w:left="808" w:right="2789"/>
      </w:pPr>
      <w:r>
        <w:t>plt.title("Autocorrelation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Sinusoidal</w:t>
      </w:r>
      <w:r>
        <w:rPr>
          <w:spacing w:val="-9"/>
        </w:rPr>
        <w:t xml:space="preserve"> </w:t>
      </w:r>
      <w:r>
        <w:t xml:space="preserve">Signal") </w:t>
      </w:r>
      <w:r>
        <w:rPr>
          <w:spacing w:val="-2"/>
        </w:rPr>
        <w:t>plt.xlabel("Lag")</w:t>
      </w:r>
    </w:p>
    <w:p w14:paraId="220C6BE8">
      <w:pPr>
        <w:pStyle w:val="7"/>
        <w:spacing w:before="1" w:line="568" w:lineRule="auto"/>
        <w:ind w:left="808" w:right="5892"/>
      </w:pPr>
      <w:r>
        <w:rPr>
          <w:spacing w:val="-2"/>
        </w:rPr>
        <w:t>plt.ylabel("Autocorrelation") plt.grid()</w:t>
      </w:r>
    </w:p>
    <w:p w14:paraId="39D17898">
      <w:pPr>
        <w:pStyle w:val="7"/>
        <w:ind w:left="808"/>
      </w:pPr>
      <w:r>
        <w:rPr>
          <w:spacing w:val="-2"/>
        </w:rPr>
        <w:t>plt.show()</w:t>
      </w:r>
    </w:p>
    <w:p w14:paraId="10ADC4D4">
      <w:pPr>
        <w:pStyle w:val="7"/>
      </w:pPr>
    </w:p>
    <w:p w14:paraId="6AD3EA4F">
      <w:pPr>
        <w:pStyle w:val="7"/>
      </w:pPr>
    </w:p>
    <w:p w14:paraId="228BA303">
      <w:pPr>
        <w:pStyle w:val="7"/>
        <w:spacing w:before="236"/>
      </w:pPr>
    </w:p>
    <w:p w14:paraId="6EE34F4B">
      <w:pPr>
        <w:pStyle w:val="7"/>
        <w:ind w:left="808"/>
      </w:pPr>
      <w:r>
        <w:t>#</w:t>
      </w:r>
      <w:r>
        <w:rPr>
          <w:spacing w:val="-7"/>
        </w:rPr>
        <w:t xml:space="preserve"> </w:t>
      </w:r>
      <w:r>
        <w:t>cross-correlation</w:t>
      </w:r>
      <w:r>
        <w:rPr>
          <w:spacing w:val="-4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signal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shifted</w:t>
      </w:r>
      <w:r>
        <w:rPr>
          <w:spacing w:val="-4"/>
        </w:rPr>
        <w:t xml:space="preserve"> </w:t>
      </w:r>
      <w:r>
        <w:rPr>
          <w:spacing w:val="-2"/>
        </w:rPr>
        <w:t>version</w:t>
      </w:r>
    </w:p>
    <w:p w14:paraId="3A6A278A">
      <w:pPr>
        <w:pStyle w:val="7"/>
        <w:spacing w:after="0"/>
        <w:sectPr>
          <w:pgSz w:w="11910" w:h="16840"/>
          <w:pgMar w:top="1360" w:right="992" w:bottom="280" w:left="992" w:header="720" w:footer="720" w:gutter="0"/>
          <w:cols w:space="720" w:num="1"/>
        </w:sectPr>
      </w:pPr>
    </w:p>
    <w:p w14:paraId="063BF7BD">
      <w:pPr>
        <w:pStyle w:val="7"/>
        <w:spacing w:before="60"/>
        <w:ind w:left="808"/>
      </w:pPr>
      <w:r>
        <w:t>signal1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sin_signal</w:t>
      </w:r>
      <w:r>
        <w:rPr>
          <w:spacing w:val="62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sinusoidal</w:t>
      </w:r>
      <w:r>
        <w:rPr>
          <w:spacing w:val="-4"/>
        </w:rPr>
        <w:t xml:space="preserve"> </w:t>
      </w:r>
      <w:r>
        <w:rPr>
          <w:spacing w:val="-2"/>
        </w:rPr>
        <w:t>signal</w:t>
      </w:r>
    </w:p>
    <w:p w14:paraId="08828619">
      <w:pPr>
        <w:pStyle w:val="7"/>
        <w:spacing w:before="120"/>
      </w:pPr>
    </w:p>
    <w:p w14:paraId="0335ABAB">
      <w:pPr>
        <w:pStyle w:val="7"/>
        <w:ind w:left="808"/>
      </w:pPr>
      <w:r>
        <w:t>signal2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np.roll(signal1,</w:t>
      </w:r>
      <w:r>
        <w:rPr>
          <w:spacing w:val="-4"/>
        </w:rPr>
        <w:t xml:space="preserve"> </w:t>
      </w:r>
      <w:r>
        <w:t>100)</w:t>
      </w:r>
      <w:r>
        <w:rPr>
          <w:spacing w:val="63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shifted</w:t>
      </w:r>
      <w:r>
        <w:rPr>
          <w:spacing w:val="-4"/>
        </w:rPr>
        <w:t xml:space="preserve"> </w:t>
      </w:r>
      <w:r>
        <w:rPr>
          <w:spacing w:val="-2"/>
        </w:rPr>
        <w:t>version</w:t>
      </w:r>
    </w:p>
    <w:p w14:paraId="7EE9163D">
      <w:pPr>
        <w:pStyle w:val="7"/>
      </w:pPr>
    </w:p>
    <w:p w14:paraId="6A343E97">
      <w:pPr>
        <w:pStyle w:val="7"/>
      </w:pPr>
    </w:p>
    <w:p w14:paraId="30D8B630">
      <w:pPr>
        <w:pStyle w:val="7"/>
        <w:spacing w:before="238"/>
      </w:pPr>
    </w:p>
    <w:p w14:paraId="1456B715">
      <w:pPr>
        <w:pStyle w:val="7"/>
        <w:spacing w:line="568" w:lineRule="auto"/>
        <w:ind w:left="808"/>
      </w:pPr>
      <w:r>
        <w:t>cross_corr,</w:t>
      </w:r>
      <w:r>
        <w:rPr>
          <w:spacing w:val="-9"/>
        </w:rPr>
        <w:t xml:space="preserve"> </w:t>
      </w:r>
      <w:r>
        <w:t>lags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compute_cross_correlation(signal1,</w:t>
      </w:r>
      <w:r>
        <w:rPr>
          <w:spacing w:val="-9"/>
        </w:rPr>
        <w:t xml:space="preserve"> </w:t>
      </w:r>
      <w:r>
        <w:t>signal2) plt.figure(figsize=(12, 6))</w:t>
      </w:r>
    </w:p>
    <w:p w14:paraId="292084BF">
      <w:pPr>
        <w:pStyle w:val="7"/>
        <w:spacing w:line="320" w:lineRule="exact"/>
        <w:ind w:left="808"/>
      </w:pPr>
      <w:r>
        <w:t>plt.plot(lags,</w:t>
      </w:r>
      <w:r>
        <w:rPr>
          <w:spacing w:val="-10"/>
        </w:rPr>
        <w:t xml:space="preserve"> </w:t>
      </w:r>
      <w:r>
        <w:rPr>
          <w:spacing w:val="-2"/>
        </w:rPr>
        <w:t>cross_corr)</w:t>
      </w:r>
    </w:p>
    <w:p w14:paraId="0E80B528">
      <w:pPr>
        <w:pStyle w:val="7"/>
        <w:spacing w:before="119"/>
      </w:pPr>
    </w:p>
    <w:p w14:paraId="297B0736">
      <w:pPr>
        <w:pStyle w:val="7"/>
        <w:spacing w:before="1" w:line="568" w:lineRule="auto"/>
        <w:ind w:left="808" w:right="2789"/>
      </w:pPr>
      <w:r>
        <w:t>plt.title("Cross-Correlation</w:t>
      </w:r>
      <w:r>
        <w:rPr>
          <w:spacing w:val="-12"/>
        </w:rPr>
        <w:t xml:space="preserve"> </w:t>
      </w:r>
      <w:r>
        <w:t>between</w:t>
      </w:r>
      <w:r>
        <w:rPr>
          <w:spacing w:val="-12"/>
        </w:rPr>
        <w:t xml:space="preserve"> </w:t>
      </w:r>
      <w:r>
        <w:t>Two</w:t>
      </w:r>
      <w:r>
        <w:rPr>
          <w:spacing w:val="-10"/>
        </w:rPr>
        <w:t xml:space="preserve"> </w:t>
      </w:r>
      <w:r>
        <w:t xml:space="preserve">Signals") </w:t>
      </w:r>
      <w:r>
        <w:rPr>
          <w:spacing w:val="-2"/>
        </w:rPr>
        <w:t>plt.xlabel("Lag")</w:t>
      </w:r>
    </w:p>
    <w:p w14:paraId="63845437">
      <w:pPr>
        <w:pStyle w:val="7"/>
        <w:spacing w:line="568" w:lineRule="auto"/>
        <w:ind w:left="808" w:right="4802"/>
      </w:pPr>
      <w:r>
        <w:rPr>
          <w:spacing w:val="-2"/>
        </w:rPr>
        <w:t>plt.ylabel("Cross-Correlation") plt.grid()</w:t>
      </w:r>
    </w:p>
    <w:p w14:paraId="63B43576">
      <w:pPr>
        <w:pStyle w:val="7"/>
        <w:ind w:left="808"/>
      </w:pPr>
      <w:r>
        <w:rPr>
          <w:spacing w:val="-2"/>
        </w:rPr>
        <w:t>plt.show()</w:t>
      </w:r>
    </w:p>
    <w:p w14:paraId="211BA2E6">
      <w:pPr>
        <w:pStyle w:val="7"/>
      </w:pPr>
    </w:p>
    <w:p w14:paraId="1385D13E">
      <w:pPr>
        <w:pStyle w:val="7"/>
      </w:pPr>
    </w:p>
    <w:p w14:paraId="702D479B">
      <w:pPr>
        <w:pStyle w:val="7"/>
        <w:spacing w:before="238"/>
      </w:pPr>
    </w:p>
    <w:p w14:paraId="0BD79D4F">
      <w:pPr>
        <w:pStyle w:val="7"/>
        <w:spacing w:before="1"/>
        <w:ind w:left="808"/>
      </w:pPr>
      <w:r>
        <w:t>#</w:t>
      </w:r>
      <w:r>
        <w:rPr>
          <w:spacing w:val="-6"/>
        </w:rPr>
        <w:t xml:space="preserve"> </w:t>
      </w:r>
      <w:r>
        <w:t>cross-correlation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rPr>
          <w:spacing w:val="-4"/>
        </w:rPr>
        <w:t>noise</w:t>
      </w:r>
    </w:p>
    <w:p w14:paraId="1F2372E5">
      <w:pPr>
        <w:pStyle w:val="7"/>
        <w:spacing w:before="119"/>
      </w:pPr>
    </w:p>
    <w:p w14:paraId="1F9B4632">
      <w:pPr>
        <w:pStyle w:val="7"/>
        <w:spacing w:line="568" w:lineRule="auto"/>
        <w:ind w:left="808" w:right="2789"/>
      </w:pPr>
      <w:r>
        <w:t>noise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np.random.normal(0,</w:t>
      </w:r>
      <w:r>
        <w:rPr>
          <w:spacing w:val="-8"/>
        </w:rPr>
        <w:t xml:space="preserve"> </w:t>
      </w:r>
      <w:r>
        <w:t>0.5,</w:t>
      </w:r>
      <w:r>
        <w:rPr>
          <w:spacing w:val="-3"/>
        </w:rPr>
        <w:t xml:space="preserve"> </w:t>
      </w:r>
      <w:r>
        <w:t>fs)</w:t>
      </w:r>
      <w:r>
        <w:rPr>
          <w:spacing w:val="40"/>
        </w:rPr>
        <w:t xml:space="preserve"> </w:t>
      </w:r>
      <w:r>
        <w:t>#Gaussian</w:t>
      </w:r>
      <w:r>
        <w:rPr>
          <w:spacing w:val="-6"/>
        </w:rPr>
        <w:t xml:space="preserve"> </w:t>
      </w:r>
      <w:r>
        <w:t>noise noisy_signal = signal1 + noise</w:t>
      </w:r>
    </w:p>
    <w:p w14:paraId="36755DDF">
      <w:pPr>
        <w:pStyle w:val="7"/>
      </w:pPr>
    </w:p>
    <w:p w14:paraId="0A38310F">
      <w:pPr>
        <w:pStyle w:val="7"/>
        <w:spacing w:before="119"/>
      </w:pPr>
    </w:p>
    <w:p w14:paraId="3B65B243">
      <w:pPr>
        <w:pStyle w:val="7"/>
        <w:spacing w:line="566" w:lineRule="auto"/>
        <w:ind w:left="808"/>
      </w:pPr>
      <w:r>
        <w:t>cross_corr_noise,</w:t>
      </w:r>
      <w:r>
        <w:rPr>
          <w:spacing w:val="-8"/>
        </w:rPr>
        <w:t xml:space="preserve"> </w:t>
      </w:r>
      <w:r>
        <w:t>lags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compute_cross_correlation(signal1,</w:t>
      </w:r>
      <w:r>
        <w:rPr>
          <w:spacing w:val="-11"/>
        </w:rPr>
        <w:t xml:space="preserve"> </w:t>
      </w:r>
      <w:r>
        <w:t>noisy_signal) plt.figure(figsize=(12, 6))</w:t>
      </w:r>
    </w:p>
    <w:p w14:paraId="45E33764">
      <w:pPr>
        <w:pStyle w:val="7"/>
        <w:spacing w:after="0" w:line="566" w:lineRule="auto"/>
        <w:sectPr>
          <w:pgSz w:w="11910" w:h="16840"/>
          <w:pgMar w:top="1360" w:right="992" w:bottom="280" w:left="992" w:header="720" w:footer="720" w:gutter="0"/>
          <w:cols w:space="720" w:num="1"/>
        </w:sectPr>
      </w:pPr>
    </w:p>
    <w:p w14:paraId="7456A62C">
      <w:pPr>
        <w:pStyle w:val="7"/>
        <w:spacing w:before="60"/>
        <w:ind w:left="808"/>
      </w:pPr>
      <w:r>
        <w:t>plt.plot(lags,</w:t>
      </w:r>
      <w:r>
        <w:rPr>
          <w:spacing w:val="-10"/>
        </w:rPr>
        <w:t xml:space="preserve"> </w:t>
      </w:r>
      <w:r>
        <w:rPr>
          <w:spacing w:val="-2"/>
        </w:rPr>
        <w:t>cross_corr_noise)</w:t>
      </w:r>
    </w:p>
    <w:p w14:paraId="62F9B913">
      <w:pPr>
        <w:pStyle w:val="7"/>
        <w:spacing w:before="120"/>
      </w:pPr>
    </w:p>
    <w:p w14:paraId="522FDF69">
      <w:pPr>
        <w:pStyle w:val="7"/>
        <w:spacing w:line="568" w:lineRule="auto"/>
        <w:ind w:left="808" w:right="2789"/>
      </w:pPr>
      <w:r>
        <w:t>plt.title("Cross-Correlation</w:t>
      </w:r>
      <w:r>
        <w:rPr>
          <w:spacing w:val="-13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Noisy</w:t>
      </w:r>
      <w:r>
        <w:rPr>
          <w:spacing w:val="-11"/>
        </w:rPr>
        <w:t xml:space="preserve"> </w:t>
      </w:r>
      <w:r>
        <w:t xml:space="preserve">Signal") </w:t>
      </w:r>
      <w:r>
        <w:rPr>
          <w:spacing w:val="-2"/>
        </w:rPr>
        <w:t>plt.xlabel("Lag")</w:t>
      </w:r>
    </w:p>
    <w:p w14:paraId="043E979E">
      <w:pPr>
        <w:pStyle w:val="7"/>
        <w:spacing w:line="568" w:lineRule="auto"/>
        <w:ind w:left="808" w:right="4802"/>
      </w:pPr>
      <w:r>
        <w:rPr>
          <w:spacing w:val="-2"/>
        </w:rPr>
        <w:t>plt.ylabel("Cross-Correlation") plt.grid()</w:t>
      </w:r>
    </w:p>
    <w:p w14:paraId="703F91AD">
      <w:pPr>
        <w:pStyle w:val="7"/>
        <w:spacing w:line="320" w:lineRule="exact"/>
        <w:ind w:left="808"/>
      </w:pPr>
      <w:r>
        <w:rPr>
          <w:spacing w:val="-2"/>
        </w:rPr>
        <w:t>plt.show()</w:t>
      </w:r>
    </w:p>
    <w:p w14:paraId="22868878">
      <w:pPr>
        <w:pStyle w:val="7"/>
      </w:pPr>
    </w:p>
    <w:p w14:paraId="719E07F2">
      <w:pPr>
        <w:pStyle w:val="7"/>
      </w:pPr>
    </w:p>
    <w:p w14:paraId="07033699">
      <w:pPr>
        <w:pStyle w:val="7"/>
      </w:pPr>
    </w:p>
    <w:p w14:paraId="5C9D322E">
      <w:pPr>
        <w:pStyle w:val="7"/>
      </w:pPr>
    </w:p>
    <w:p w14:paraId="143A4CEE">
      <w:pPr>
        <w:pStyle w:val="7"/>
      </w:pPr>
    </w:p>
    <w:p w14:paraId="207EE08B">
      <w:pPr>
        <w:pStyle w:val="7"/>
        <w:spacing w:before="36"/>
      </w:pPr>
    </w:p>
    <w:p w14:paraId="16DD71D9">
      <w:pPr>
        <w:pStyle w:val="3"/>
        <w:rPr>
          <w:u w:val="none"/>
        </w:rPr>
      </w:pPr>
      <w:r>
        <w:rPr>
          <w:u w:val="thick"/>
        </w:rPr>
        <w:t>Output</w:t>
      </w:r>
      <w:r>
        <w:rPr>
          <w:spacing w:val="-7"/>
          <w:u w:val="thick"/>
        </w:rPr>
        <w:t xml:space="preserve"> </w:t>
      </w:r>
      <w:r>
        <w:rPr>
          <w:spacing w:val="-10"/>
          <w:u w:val="thick"/>
        </w:rPr>
        <w:t>:</w:t>
      </w:r>
    </w:p>
    <w:p w14:paraId="261ABCC9">
      <w:pPr>
        <w:pStyle w:val="7"/>
        <w:rPr>
          <w:b/>
          <w:i/>
          <w:sz w:val="20"/>
        </w:rPr>
      </w:pPr>
    </w:p>
    <w:p w14:paraId="1ECE89BF">
      <w:pPr>
        <w:pStyle w:val="7"/>
        <w:rPr>
          <w:b/>
          <w:i/>
          <w:sz w:val="20"/>
        </w:rPr>
      </w:pPr>
    </w:p>
    <w:p w14:paraId="4950BE82">
      <w:pPr>
        <w:pStyle w:val="7"/>
        <w:spacing w:before="97"/>
        <w:rPr>
          <w:b/>
          <w:i/>
          <w:sz w:val="20"/>
        </w:rPr>
      </w:pPr>
      <w:r>
        <w:rPr>
          <w:b/>
          <w:i/>
          <w:sz w:val="20"/>
        </w:rP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1522730</wp:posOffset>
            </wp:positionH>
            <wp:positionV relativeFrom="paragraph">
              <wp:posOffset>222885</wp:posOffset>
            </wp:positionV>
            <wp:extent cx="4763135" cy="2603500"/>
            <wp:effectExtent l="0" t="0" r="0" b="0"/>
            <wp:wrapTopAndBottom/>
            <wp:docPr id="48" name="Imag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859" cy="260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7EE905">
      <w:pPr>
        <w:pStyle w:val="7"/>
        <w:spacing w:after="0"/>
        <w:rPr>
          <w:b/>
          <w:i/>
          <w:sz w:val="20"/>
        </w:rPr>
        <w:sectPr>
          <w:pgSz w:w="11910" w:h="16840"/>
          <w:pgMar w:top="1360" w:right="992" w:bottom="280" w:left="992" w:header="720" w:footer="720" w:gutter="0"/>
          <w:cols w:space="720" w:num="1"/>
        </w:sectPr>
      </w:pPr>
    </w:p>
    <w:p w14:paraId="5F0AA039">
      <w:pPr>
        <w:pStyle w:val="7"/>
        <w:ind w:left="808"/>
        <w:rPr>
          <w:sz w:val="20"/>
        </w:rPr>
      </w:pPr>
      <w:r>
        <w:rPr>
          <w:sz w:val="20"/>
        </w:rPr>
        <w:drawing>
          <wp:inline distT="0" distB="0" distL="0" distR="0">
            <wp:extent cx="5680710" cy="5577205"/>
            <wp:effectExtent l="0" t="0" r="0" b="0"/>
            <wp:docPr id="49" name="Imag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108" cy="557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91F3">
      <w:pPr>
        <w:pStyle w:val="7"/>
        <w:rPr>
          <w:b/>
          <w:i/>
        </w:rPr>
      </w:pPr>
    </w:p>
    <w:p w14:paraId="788C9CEA">
      <w:pPr>
        <w:pStyle w:val="7"/>
        <w:rPr>
          <w:b/>
          <w:i/>
        </w:rPr>
      </w:pPr>
    </w:p>
    <w:p w14:paraId="71440666">
      <w:pPr>
        <w:pStyle w:val="7"/>
        <w:rPr>
          <w:b/>
          <w:i/>
        </w:rPr>
      </w:pPr>
    </w:p>
    <w:p w14:paraId="0BA6EEE5">
      <w:pPr>
        <w:pStyle w:val="7"/>
        <w:rPr>
          <w:b/>
          <w:i/>
        </w:rPr>
      </w:pPr>
    </w:p>
    <w:p w14:paraId="7137F91E">
      <w:pPr>
        <w:pStyle w:val="7"/>
        <w:rPr>
          <w:b/>
          <w:i/>
        </w:rPr>
      </w:pPr>
    </w:p>
    <w:p w14:paraId="4A23A569">
      <w:pPr>
        <w:pStyle w:val="7"/>
        <w:rPr>
          <w:b/>
          <w:i/>
        </w:rPr>
      </w:pPr>
    </w:p>
    <w:p w14:paraId="3327A788">
      <w:pPr>
        <w:pStyle w:val="7"/>
        <w:rPr>
          <w:b/>
          <w:i/>
        </w:rPr>
      </w:pPr>
    </w:p>
    <w:p w14:paraId="5E4AFC17">
      <w:pPr>
        <w:pStyle w:val="7"/>
        <w:spacing w:before="189"/>
        <w:rPr>
          <w:b/>
          <w:i/>
        </w:rPr>
      </w:pPr>
    </w:p>
    <w:p w14:paraId="3A128F66">
      <w:pPr>
        <w:spacing w:before="1"/>
        <w:ind w:left="808" w:right="0" w:firstLine="0"/>
        <w:jc w:val="left"/>
        <w:rPr>
          <w:sz w:val="28"/>
        </w:rPr>
      </w:pPr>
      <w:r>
        <w:rPr>
          <w:b/>
          <w:i/>
          <w:sz w:val="28"/>
          <w:u w:val="thick"/>
        </w:rPr>
        <w:t>Experiment</w:t>
      </w:r>
      <w:r>
        <w:rPr>
          <w:b/>
          <w:i/>
          <w:spacing w:val="-4"/>
          <w:sz w:val="28"/>
          <w:u w:val="thick"/>
        </w:rPr>
        <w:t xml:space="preserve"> </w:t>
      </w:r>
      <w:r>
        <w:rPr>
          <w:b/>
          <w:i/>
          <w:sz w:val="28"/>
          <w:u w:val="thick"/>
        </w:rPr>
        <w:t>no</w:t>
      </w:r>
      <w:r>
        <w:rPr>
          <w:b/>
          <w:i/>
          <w:spacing w:val="66"/>
          <w:sz w:val="28"/>
          <w:u w:val="thick"/>
        </w:rPr>
        <w:t xml:space="preserve"> </w:t>
      </w:r>
      <w:r>
        <w:rPr>
          <w:b/>
          <w:i/>
          <w:sz w:val="28"/>
          <w:u w:val="thick"/>
        </w:rPr>
        <w:t>:</w:t>
      </w:r>
      <w:r>
        <w:rPr>
          <w:b/>
          <w:i/>
          <w:spacing w:val="66"/>
          <w:sz w:val="28"/>
        </w:rPr>
        <w:t xml:space="preserve"> </w:t>
      </w:r>
      <w:r>
        <w:rPr>
          <w:spacing w:val="-12"/>
          <w:sz w:val="28"/>
        </w:rPr>
        <w:t>5</w:t>
      </w:r>
    </w:p>
    <w:p w14:paraId="2AF20206">
      <w:pPr>
        <w:pStyle w:val="7"/>
        <w:spacing w:before="119"/>
      </w:pPr>
    </w:p>
    <w:p w14:paraId="3AB96E16">
      <w:pPr>
        <w:tabs>
          <w:tab w:val="left" w:pos="3359"/>
        </w:tabs>
        <w:spacing w:before="0" w:line="362" w:lineRule="auto"/>
        <w:ind w:left="808" w:right="850" w:firstLine="0"/>
        <w:jc w:val="left"/>
        <w:rPr>
          <w:sz w:val="28"/>
        </w:rPr>
      </w:pPr>
      <w:r>
        <w:rPr>
          <w:b/>
          <w:i/>
          <w:sz w:val="28"/>
          <w:u w:val="thick"/>
        </w:rPr>
        <w:t>Experiment name :</w:t>
      </w:r>
      <w:r>
        <w:rPr>
          <w:b/>
          <w:i/>
          <w:sz w:val="28"/>
        </w:rPr>
        <w:tab/>
      </w:r>
      <w:r>
        <w:rPr>
          <w:sz w:val="28"/>
        </w:rPr>
        <w:t xml:space="preserve">Detecting peak and extracting feature from a PPG </w:t>
      </w:r>
      <w:r>
        <w:rPr>
          <w:spacing w:val="-2"/>
          <w:sz w:val="28"/>
        </w:rPr>
        <w:t>signal.</w:t>
      </w:r>
    </w:p>
    <w:p w14:paraId="0E68C074">
      <w:pPr>
        <w:spacing w:after="0" w:line="362" w:lineRule="auto"/>
        <w:jc w:val="left"/>
        <w:rPr>
          <w:sz w:val="28"/>
        </w:rPr>
        <w:sectPr>
          <w:pgSz w:w="11910" w:h="16840"/>
          <w:pgMar w:top="1420" w:right="992" w:bottom="280" w:left="992" w:header="720" w:footer="720" w:gutter="0"/>
          <w:cols w:space="720" w:num="1"/>
        </w:sectPr>
      </w:pPr>
    </w:p>
    <w:p w14:paraId="50EDC5F4">
      <w:pPr>
        <w:pStyle w:val="3"/>
        <w:spacing w:before="60"/>
        <w:rPr>
          <w:u w:val="none"/>
        </w:rPr>
      </w:pPr>
      <w:bookmarkStart w:id="20" w:name="Objectives :"/>
      <w:bookmarkEnd w:id="20"/>
      <w:r>
        <w:rPr>
          <w:u w:val="thick"/>
        </w:rPr>
        <w:t>Objectives</w:t>
      </w:r>
      <w:r>
        <w:rPr>
          <w:spacing w:val="-11"/>
          <w:u w:val="thick"/>
        </w:rPr>
        <w:t xml:space="preserve"> </w:t>
      </w:r>
      <w:r>
        <w:rPr>
          <w:spacing w:val="-10"/>
          <w:u w:val="thick"/>
        </w:rPr>
        <w:t>:</w:t>
      </w:r>
    </w:p>
    <w:p w14:paraId="0ACEB40C">
      <w:pPr>
        <w:pStyle w:val="7"/>
        <w:spacing w:before="120"/>
        <w:rPr>
          <w:b/>
          <w:i/>
        </w:rPr>
      </w:pPr>
    </w:p>
    <w:p w14:paraId="3EC078D6">
      <w:pPr>
        <w:pStyle w:val="13"/>
        <w:numPr>
          <w:ilvl w:val="0"/>
          <w:numId w:val="9"/>
        </w:numPr>
        <w:tabs>
          <w:tab w:val="left" w:pos="1528"/>
        </w:tabs>
        <w:spacing w:before="0" w:after="0" w:line="360" w:lineRule="auto"/>
        <w:ind w:left="1528" w:right="1243" w:hanging="360"/>
        <w:jc w:val="left"/>
        <w:rPr>
          <w:sz w:val="28"/>
        </w:rPr>
      </w:pP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generate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synthetic</w:t>
      </w:r>
      <w:r>
        <w:rPr>
          <w:spacing w:val="-6"/>
          <w:sz w:val="28"/>
        </w:rPr>
        <w:t xml:space="preserve"> </w:t>
      </w:r>
      <w:r>
        <w:rPr>
          <w:sz w:val="28"/>
        </w:rPr>
        <w:t>Photoplethysmogram</w:t>
      </w:r>
      <w:r>
        <w:rPr>
          <w:spacing w:val="-6"/>
          <w:sz w:val="28"/>
        </w:rPr>
        <w:t xml:space="preserve"> </w:t>
      </w:r>
      <w:r>
        <w:rPr>
          <w:sz w:val="28"/>
        </w:rPr>
        <w:t>(PPG)</w:t>
      </w:r>
      <w:r>
        <w:rPr>
          <w:spacing w:val="-4"/>
          <w:sz w:val="28"/>
        </w:rPr>
        <w:t xml:space="preserve"> </w:t>
      </w:r>
      <w:r>
        <w:rPr>
          <w:sz w:val="28"/>
        </w:rPr>
        <w:t>signal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with </w:t>
      </w:r>
      <w:r>
        <w:rPr>
          <w:spacing w:val="-2"/>
          <w:sz w:val="28"/>
        </w:rPr>
        <w:t>noise.</w:t>
      </w:r>
    </w:p>
    <w:p w14:paraId="1C9E8848">
      <w:pPr>
        <w:pStyle w:val="13"/>
        <w:numPr>
          <w:ilvl w:val="0"/>
          <w:numId w:val="9"/>
        </w:numPr>
        <w:tabs>
          <w:tab w:val="left" w:pos="1528"/>
        </w:tabs>
        <w:spacing w:before="0" w:after="0" w:line="321" w:lineRule="exact"/>
        <w:ind w:left="1528" w:right="0" w:hanging="360"/>
        <w:jc w:val="left"/>
        <w:rPr>
          <w:sz w:val="28"/>
        </w:rPr>
      </w:pP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apply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bandpass</w:t>
      </w:r>
      <w:r>
        <w:rPr>
          <w:spacing w:val="-3"/>
          <w:sz w:val="28"/>
        </w:rPr>
        <w:t xml:space="preserve"> </w:t>
      </w:r>
      <w:r>
        <w:rPr>
          <w:sz w:val="28"/>
        </w:rPr>
        <w:t>filter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noise</w:t>
      </w:r>
      <w:r>
        <w:rPr>
          <w:spacing w:val="-5"/>
          <w:sz w:val="28"/>
        </w:rPr>
        <w:t xml:space="preserve"> </w:t>
      </w:r>
      <w:r>
        <w:rPr>
          <w:sz w:val="28"/>
        </w:rPr>
        <w:t>reduction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PPG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signal.</w:t>
      </w:r>
    </w:p>
    <w:p w14:paraId="44D256DC">
      <w:pPr>
        <w:pStyle w:val="13"/>
        <w:numPr>
          <w:ilvl w:val="0"/>
          <w:numId w:val="9"/>
        </w:numPr>
        <w:tabs>
          <w:tab w:val="left" w:pos="1528"/>
        </w:tabs>
        <w:spacing w:before="163" w:after="0" w:line="240" w:lineRule="auto"/>
        <w:ind w:left="1528" w:right="0" w:hanging="360"/>
        <w:jc w:val="left"/>
        <w:rPr>
          <w:sz w:val="28"/>
        </w:rPr>
      </w:pP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detect</w:t>
      </w:r>
      <w:r>
        <w:rPr>
          <w:spacing w:val="-4"/>
          <w:sz w:val="28"/>
        </w:rPr>
        <w:t xml:space="preserve"> </w:t>
      </w:r>
      <w:r>
        <w:rPr>
          <w:sz w:val="28"/>
        </w:rPr>
        <w:t>peaks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filtered</w:t>
      </w:r>
      <w:r>
        <w:rPr>
          <w:spacing w:val="-3"/>
          <w:sz w:val="28"/>
        </w:rPr>
        <w:t xml:space="preserve"> </w:t>
      </w:r>
      <w:r>
        <w:rPr>
          <w:sz w:val="28"/>
        </w:rPr>
        <w:t>signal</w:t>
      </w:r>
      <w:r>
        <w:rPr>
          <w:spacing w:val="-4"/>
          <w:sz w:val="28"/>
        </w:rPr>
        <w:t xml:space="preserve"> </w:t>
      </w:r>
      <w:r>
        <w:rPr>
          <w:sz w:val="28"/>
        </w:rPr>
        <w:t>corresponding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heartbeats.</w:t>
      </w:r>
    </w:p>
    <w:p w14:paraId="35B44180">
      <w:pPr>
        <w:pStyle w:val="13"/>
        <w:numPr>
          <w:ilvl w:val="0"/>
          <w:numId w:val="9"/>
        </w:numPr>
        <w:tabs>
          <w:tab w:val="left" w:pos="1528"/>
        </w:tabs>
        <w:spacing w:before="160" w:after="0" w:line="360" w:lineRule="auto"/>
        <w:ind w:left="1528" w:right="1640" w:hanging="360"/>
        <w:jc w:val="left"/>
        <w:rPr>
          <w:sz w:val="28"/>
        </w:rPr>
      </w:pP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estimate</w:t>
      </w:r>
      <w:r>
        <w:rPr>
          <w:spacing w:val="-3"/>
          <w:sz w:val="28"/>
        </w:rPr>
        <w:t xml:space="preserve"> </w:t>
      </w:r>
      <w:r>
        <w:rPr>
          <w:sz w:val="28"/>
        </w:rPr>
        <w:t>heart</w:t>
      </w:r>
      <w:r>
        <w:rPr>
          <w:spacing w:val="-4"/>
          <w:sz w:val="28"/>
        </w:rPr>
        <w:t xml:space="preserve"> </w:t>
      </w:r>
      <w:r>
        <w:rPr>
          <w:sz w:val="28"/>
        </w:rPr>
        <w:t>rate</w:t>
      </w:r>
      <w:r>
        <w:rPr>
          <w:spacing w:val="-3"/>
          <w:sz w:val="28"/>
        </w:rPr>
        <w:t xml:space="preserve"> </w:t>
      </w:r>
      <w:r>
        <w:rPr>
          <w:sz w:val="28"/>
        </w:rPr>
        <w:t>(HR)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beats</w:t>
      </w:r>
      <w:r>
        <w:rPr>
          <w:spacing w:val="-4"/>
          <w:sz w:val="28"/>
        </w:rPr>
        <w:t xml:space="preserve"> </w:t>
      </w:r>
      <w:r>
        <w:rPr>
          <w:sz w:val="28"/>
        </w:rPr>
        <w:t>per</w:t>
      </w:r>
      <w:r>
        <w:rPr>
          <w:spacing w:val="-3"/>
          <w:sz w:val="28"/>
        </w:rPr>
        <w:t xml:space="preserve"> </w:t>
      </w:r>
      <w:r>
        <w:rPr>
          <w:sz w:val="28"/>
        </w:rPr>
        <w:t>minute</w:t>
      </w:r>
      <w:r>
        <w:rPr>
          <w:spacing w:val="-3"/>
          <w:sz w:val="28"/>
        </w:rPr>
        <w:t xml:space="preserve"> </w:t>
      </w:r>
      <w:r>
        <w:rPr>
          <w:sz w:val="28"/>
        </w:rPr>
        <w:t>(BPM)</w:t>
      </w:r>
      <w:r>
        <w:rPr>
          <w:spacing w:val="-3"/>
          <w:sz w:val="28"/>
        </w:rPr>
        <w:t xml:space="preserve"> </w:t>
      </w:r>
      <w:r>
        <w:rPr>
          <w:sz w:val="28"/>
        </w:rPr>
        <w:t>from detected peaks.</w:t>
      </w:r>
    </w:p>
    <w:p w14:paraId="3500C0F7">
      <w:pPr>
        <w:pStyle w:val="13"/>
        <w:numPr>
          <w:ilvl w:val="0"/>
          <w:numId w:val="9"/>
        </w:numPr>
        <w:tabs>
          <w:tab w:val="left" w:pos="1528"/>
        </w:tabs>
        <w:spacing w:before="0" w:after="0" w:line="321" w:lineRule="exact"/>
        <w:ind w:left="1528" w:right="0" w:hanging="360"/>
        <w:jc w:val="left"/>
        <w:rPr>
          <w:sz w:val="28"/>
        </w:rPr>
      </w:pP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visualize</w:t>
      </w:r>
      <w:r>
        <w:rPr>
          <w:spacing w:val="-5"/>
          <w:sz w:val="28"/>
        </w:rPr>
        <w:t xml:space="preserve"> </w:t>
      </w:r>
      <w:r>
        <w:rPr>
          <w:sz w:val="28"/>
        </w:rPr>
        <w:t>raw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processed</w:t>
      </w:r>
      <w:r>
        <w:rPr>
          <w:spacing w:val="-5"/>
          <w:sz w:val="28"/>
        </w:rPr>
        <w:t xml:space="preserve"> </w:t>
      </w:r>
      <w:r>
        <w:rPr>
          <w:sz w:val="28"/>
        </w:rPr>
        <w:t>PPG</w:t>
      </w:r>
      <w:r>
        <w:rPr>
          <w:spacing w:val="-4"/>
          <w:sz w:val="28"/>
        </w:rPr>
        <w:t xml:space="preserve"> </w:t>
      </w:r>
      <w:r>
        <w:rPr>
          <w:sz w:val="28"/>
        </w:rPr>
        <w:t>signals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analysis.</w:t>
      </w:r>
    </w:p>
    <w:p w14:paraId="1DE5E464">
      <w:pPr>
        <w:pStyle w:val="7"/>
      </w:pPr>
    </w:p>
    <w:p w14:paraId="138C2341">
      <w:pPr>
        <w:pStyle w:val="7"/>
      </w:pPr>
    </w:p>
    <w:p w14:paraId="16BDE1ED">
      <w:pPr>
        <w:pStyle w:val="7"/>
        <w:spacing w:before="238"/>
      </w:pPr>
    </w:p>
    <w:p w14:paraId="0D318293">
      <w:pPr>
        <w:spacing w:before="1"/>
        <w:ind w:left="808" w:right="0" w:firstLine="0"/>
        <w:jc w:val="left"/>
        <w:rPr>
          <w:b/>
          <w:i/>
          <w:sz w:val="28"/>
        </w:rPr>
      </w:pPr>
      <w:bookmarkStart w:id="21" w:name="Theory :"/>
      <w:bookmarkEnd w:id="21"/>
      <w:r>
        <w:rPr>
          <w:b/>
          <w:i/>
          <w:sz w:val="28"/>
          <w:u w:val="thick"/>
        </w:rPr>
        <w:t>Theory</w:t>
      </w:r>
      <w:r>
        <w:rPr>
          <w:b/>
          <w:i/>
          <w:spacing w:val="-7"/>
          <w:sz w:val="28"/>
          <w:u w:val="thick"/>
        </w:rPr>
        <w:t xml:space="preserve"> </w:t>
      </w:r>
      <w:r>
        <w:rPr>
          <w:b/>
          <w:i/>
          <w:spacing w:val="-10"/>
          <w:sz w:val="28"/>
          <w:u w:val="thick"/>
        </w:rPr>
        <w:t>:</w:t>
      </w:r>
    </w:p>
    <w:p w14:paraId="31F572F3">
      <w:pPr>
        <w:pStyle w:val="7"/>
        <w:rPr>
          <w:b/>
          <w:i/>
        </w:rPr>
      </w:pPr>
    </w:p>
    <w:p w14:paraId="47CC24FB">
      <w:pPr>
        <w:pStyle w:val="7"/>
        <w:spacing w:before="159"/>
        <w:rPr>
          <w:b/>
          <w:i/>
        </w:rPr>
      </w:pPr>
    </w:p>
    <w:p w14:paraId="14FD4E6E">
      <w:pPr>
        <w:pStyle w:val="2"/>
        <w:numPr>
          <w:ilvl w:val="0"/>
          <w:numId w:val="10"/>
        </w:numPr>
        <w:tabs>
          <w:tab w:val="left" w:pos="1087"/>
        </w:tabs>
        <w:spacing w:before="0" w:after="0" w:line="240" w:lineRule="auto"/>
        <w:ind w:left="1087" w:right="0" w:hanging="279"/>
        <w:jc w:val="left"/>
      </w:pPr>
      <w:bookmarkStart w:id="22" w:name="1. PPG Signal"/>
      <w:bookmarkEnd w:id="22"/>
      <w:r>
        <w:t>PPG</w:t>
      </w:r>
      <w:r>
        <w:rPr>
          <w:spacing w:val="-7"/>
        </w:rPr>
        <w:t xml:space="preserve"> </w:t>
      </w:r>
      <w:r>
        <w:rPr>
          <w:spacing w:val="-2"/>
        </w:rPr>
        <w:t>Signal</w:t>
      </w:r>
    </w:p>
    <w:p w14:paraId="5F800339">
      <w:pPr>
        <w:pStyle w:val="7"/>
        <w:spacing w:before="281" w:line="360" w:lineRule="auto"/>
        <w:ind w:left="808" w:right="804"/>
        <w:jc w:val="both"/>
      </w:pPr>
      <w:r>
        <w:t>Photoplethysmography (PPG) is a non-invasive optical technique used to measure blood volume changes in</w:t>
      </w:r>
      <w:r>
        <w:rPr>
          <w:spacing w:val="-2"/>
        </w:rPr>
        <w:t xml:space="preserve"> </w:t>
      </w:r>
      <w:r>
        <w:t>tissues. The periodic nature of the PPG waveform corresponds to the heartbeat.</w:t>
      </w:r>
    </w:p>
    <w:p w14:paraId="4BAA7A62">
      <w:pPr>
        <w:pStyle w:val="2"/>
        <w:numPr>
          <w:ilvl w:val="0"/>
          <w:numId w:val="10"/>
        </w:numPr>
        <w:tabs>
          <w:tab w:val="left" w:pos="1087"/>
        </w:tabs>
        <w:spacing w:before="281" w:after="0" w:line="240" w:lineRule="auto"/>
        <w:ind w:left="1087" w:right="0" w:hanging="279"/>
        <w:jc w:val="left"/>
      </w:pPr>
      <w:bookmarkStart w:id="23" w:name="2. Bandpass Filtering"/>
      <w:bookmarkEnd w:id="23"/>
      <w:r>
        <w:t>Bandpass</w:t>
      </w:r>
      <w:r>
        <w:rPr>
          <w:spacing w:val="-12"/>
        </w:rPr>
        <w:t xml:space="preserve"> </w:t>
      </w:r>
      <w:r>
        <w:rPr>
          <w:spacing w:val="-2"/>
        </w:rPr>
        <w:t>Filtering</w:t>
      </w:r>
    </w:p>
    <w:p w14:paraId="3D00ED8B">
      <w:pPr>
        <w:pStyle w:val="7"/>
        <w:spacing w:before="278" w:line="362" w:lineRule="auto"/>
        <w:ind w:left="808" w:right="804"/>
        <w:jc w:val="both"/>
      </w:pPr>
      <w:r>
        <w:t>A Butterworth bandpass filter is applied to remove unwanted frequency components. The cutoff frequencies are:</w:t>
      </w:r>
    </w:p>
    <w:p w14:paraId="04CA79F6">
      <w:pPr>
        <w:pStyle w:val="13"/>
        <w:numPr>
          <w:ilvl w:val="1"/>
          <w:numId w:val="10"/>
        </w:numPr>
        <w:tabs>
          <w:tab w:val="left" w:pos="1527"/>
        </w:tabs>
        <w:spacing w:before="276" w:after="0" w:line="240" w:lineRule="auto"/>
        <w:ind w:left="1527" w:right="0" w:hanging="359"/>
        <w:jc w:val="left"/>
        <w:rPr>
          <w:sz w:val="28"/>
        </w:rPr>
      </w:pPr>
      <w:r>
        <w:rPr>
          <w:sz w:val="28"/>
        </w:rPr>
        <w:t>0.5</w:t>
      </w:r>
      <w:r>
        <w:rPr>
          <w:spacing w:val="-5"/>
          <w:sz w:val="28"/>
        </w:rPr>
        <w:t xml:space="preserve"> </w:t>
      </w:r>
      <w:r>
        <w:rPr>
          <w:sz w:val="28"/>
        </w:rPr>
        <w:t>Hz</w:t>
      </w:r>
      <w:r>
        <w:rPr>
          <w:spacing w:val="-4"/>
          <w:sz w:val="28"/>
        </w:rPr>
        <w:t xml:space="preserve"> </w:t>
      </w:r>
      <w:r>
        <w:rPr>
          <w:sz w:val="28"/>
        </w:rPr>
        <w:t>(to</w:t>
      </w:r>
      <w:r>
        <w:rPr>
          <w:spacing w:val="-5"/>
          <w:sz w:val="28"/>
        </w:rPr>
        <w:t xml:space="preserve"> </w:t>
      </w:r>
      <w:r>
        <w:rPr>
          <w:sz w:val="28"/>
        </w:rPr>
        <w:t>remove</w:t>
      </w:r>
      <w:r>
        <w:rPr>
          <w:spacing w:val="-4"/>
          <w:sz w:val="28"/>
        </w:rPr>
        <w:t xml:space="preserve"> </w:t>
      </w:r>
      <w:r>
        <w:rPr>
          <w:sz w:val="28"/>
        </w:rPr>
        <w:t>low-frequency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drift)</w:t>
      </w:r>
    </w:p>
    <w:p w14:paraId="00D44390">
      <w:pPr>
        <w:pStyle w:val="13"/>
        <w:numPr>
          <w:ilvl w:val="1"/>
          <w:numId w:val="10"/>
        </w:numPr>
        <w:tabs>
          <w:tab w:val="left" w:pos="1527"/>
        </w:tabs>
        <w:spacing w:before="160" w:after="0" w:line="240" w:lineRule="auto"/>
        <w:ind w:left="1527" w:right="0" w:hanging="359"/>
        <w:jc w:val="left"/>
        <w:rPr>
          <w:sz w:val="28"/>
        </w:rPr>
      </w:pPr>
      <w:r>
        <w:rPr>
          <w:sz w:val="28"/>
        </w:rPr>
        <w:t>5</w:t>
      </w:r>
      <w:r>
        <w:rPr>
          <w:spacing w:val="-6"/>
          <w:sz w:val="28"/>
        </w:rPr>
        <w:t xml:space="preserve"> </w:t>
      </w:r>
      <w:r>
        <w:rPr>
          <w:sz w:val="28"/>
        </w:rPr>
        <w:t>Hz</w:t>
      </w:r>
      <w:r>
        <w:rPr>
          <w:spacing w:val="-4"/>
          <w:sz w:val="28"/>
        </w:rPr>
        <w:t xml:space="preserve"> </w:t>
      </w:r>
      <w:r>
        <w:rPr>
          <w:sz w:val="28"/>
        </w:rPr>
        <w:t>(to</w:t>
      </w:r>
      <w:r>
        <w:rPr>
          <w:spacing w:val="-5"/>
          <w:sz w:val="28"/>
        </w:rPr>
        <w:t xml:space="preserve"> </w:t>
      </w:r>
      <w:r>
        <w:rPr>
          <w:sz w:val="28"/>
        </w:rPr>
        <w:t>eliminate</w:t>
      </w:r>
      <w:r>
        <w:rPr>
          <w:spacing w:val="-4"/>
          <w:sz w:val="28"/>
        </w:rPr>
        <w:t xml:space="preserve"> </w:t>
      </w:r>
      <w:r>
        <w:rPr>
          <w:sz w:val="28"/>
        </w:rPr>
        <w:t>high-frequency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noise)</w:t>
      </w:r>
    </w:p>
    <w:p w14:paraId="4406F8AA">
      <w:pPr>
        <w:pStyle w:val="7"/>
        <w:spacing w:before="119"/>
      </w:pPr>
    </w:p>
    <w:p w14:paraId="3D3028ED">
      <w:pPr>
        <w:pStyle w:val="7"/>
        <w:spacing w:before="1"/>
        <w:ind w:left="808"/>
        <w:jc w:val="both"/>
      </w:pPr>
      <w:r>
        <w:t>The</w:t>
      </w:r>
      <w:r>
        <w:rPr>
          <w:spacing w:val="-6"/>
        </w:rPr>
        <w:t xml:space="preserve"> </w:t>
      </w:r>
      <w:r>
        <w:t>bandpass</w:t>
      </w:r>
      <w:r>
        <w:rPr>
          <w:spacing w:val="-5"/>
        </w:rPr>
        <w:t xml:space="preserve"> </w:t>
      </w:r>
      <w:r>
        <w:t>filter</w:t>
      </w:r>
      <w:r>
        <w:rPr>
          <w:spacing w:val="-4"/>
        </w:rPr>
        <w:t xml:space="preserve"> </w:t>
      </w:r>
      <w:r>
        <w:t>equation</w:t>
      </w:r>
      <w:r>
        <w:rPr>
          <w:spacing w:val="-5"/>
        </w:rPr>
        <w:t xml:space="preserve"> is:</w:t>
      </w:r>
    </w:p>
    <w:p w14:paraId="0984FEAE">
      <w:pPr>
        <w:pStyle w:val="7"/>
        <w:spacing w:before="156"/>
        <w:rPr>
          <w:sz w:val="20"/>
        </w:rPr>
      </w:pPr>
      <w:r>
        <w:rPr>
          <w:sz w:val="20"/>
        </w:rPr>
        <w:drawing>
          <wp:anchor distT="0" distB="0" distL="0" distR="0" simplePos="0" relativeHeight="251670528" behindDoc="1" locked="0" layoutInCell="1" allowOverlap="1">
            <wp:simplePos x="0" y="0"/>
            <wp:positionH relativeFrom="page">
              <wp:posOffset>2557780</wp:posOffset>
            </wp:positionH>
            <wp:positionV relativeFrom="paragraph">
              <wp:posOffset>259715</wp:posOffset>
            </wp:positionV>
            <wp:extent cx="2141855" cy="731520"/>
            <wp:effectExtent l="0" t="0" r="0" b="0"/>
            <wp:wrapTopAndBottom/>
            <wp:docPr id="50" name="Imag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1790" cy="731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3704DA">
      <w:pPr>
        <w:pStyle w:val="7"/>
        <w:spacing w:after="0"/>
        <w:rPr>
          <w:sz w:val="20"/>
        </w:rPr>
        <w:sectPr>
          <w:pgSz w:w="11910" w:h="16840"/>
          <w:pgMar w:top="1360" w:right="992" w:bottom="280" w:left="992" w:header="720" w:footer="720" w:gutter="0"/>
          <w:cols w:space="720" w:num="1"/>
        </w:sectPr>
      </w:pPr>
    </w:p>
    <w:p w14:paraId="69BF65E4">
      <w:pPr>
        <w:pStyle w:val="7"/>
        <w:spacing w:before="60"/>
        <w:ind w:left="808"/>
      </w:pPr>
      <w:r>
        <w:t>where</w:t>
      </w:r>
      <w:r>
        <w:rPr>
          <w:spacing w:val="-5"/>
        </w:rPr>
        <w:t xml:space="preserve"> </w:t>
      </w:r>
      <w:r>
        <w:t>f</w:t>
      </w:r>
      <w:r>
        <w:rPr>
          <w:vertAlign w:val="subscript"/>
        </w:rPr>
        <w:t>c</w:t>
      </w:r>
      <w:r>
        <w:rPr>
          <w:spacing w:val="-3"/>
          <w:vertAlign w:val="baseline"/>
        </w:rPr>
        <w:t xml:space="preserve"> </w:t>
      </w:r>
      <w:r>
        <w:rPr>
          <w:vertAlign w:val="baseline"/>
        </w:rPr>
        <w:t>is</w:t>
      </w:r>
      <w:r>
        <w:rPr>
          <w:spacing w:val="-3"/>
          <w:vertAlign w:val="baseline"/>
        </w:rPr>
        <w:t xml:space="preserve"> </w:t>
      </w:r>
      <w:r>
        <w:rPr>
          <w:vertAlign w:val="baseline"/>
        </w:rPr>
        <w:t>the</w:t>
      </w:r>
      <w:r>
        <w:rPr>
          <w:spacing w:val="-2"/>
          <w:vertAlign w:val="baseline"/>
        </w:rPr>
        <w:t xml:space="preserve"> </w:t>
      </w:r>
      <w:r>
        <w:rPr>
          <w:vertAlign w:val="baseline"/>
        </w:rPr>
        <w:t>cutoff</w:t>
      </w:r>
      <w:r>
        <w:rPr>
          <w:spacing w:val="-2"/>
          <w:vertAlign w:val="baseline"/>
        </w:rPr>
        <w:t xml:space="preserve"> </w:t>
      </w:r>
      <w:r>
        <w:rPr>
          <w:vertAlign w:val="baseline"/>
        </w:rPr>
        <w:t>frequency</w:t>
      </w:r>
      <w:r>
        <w:rPr>
          <w:spacing w:val="-3"/>
          <w:vertAlign w:val="baseline"/>
        </w:rPr>
        <w:t xml:space="preserve"> </w:t>
      </w:r>
      <w:r>
        <w:rPr>
          <w:vertAlign w:val="baseline"/>
        </w:rPr>
        <w:t>and</w:t>
      </w:r>
      <w:r>
        <w:rPr>
          <w:spacing w:val="-3"/>
          <w:vertAlign w:val="baseline"/>
        </w:rPr>
        <w:t xml:space="preserve"> </w:t>
      </w:r>
      <w:r>
        <w:rPr>
          <w:vertAlign w:val="baseline"/>
        </w:rPr>
        <w:t>N</w:t>
      </w:r>
      <w:r>
        <w:rPr>
          <w:spacing w:val="-3"/>
          <w:vertAlign w:val="baseline"/>
        </w:rPr>
        <w:t xml:space="preserve"> </w:t>
      </w:r>
      <w:r>
        <w:rPr>
          <w:vertAlign w:val="baseline"/>
        </w:rPr>
        <w:t>is</w:t>
      </w:r>
      <w:r>
        <w:rPr>
          <w:spacing w:val="-3"/>
          <w:vertAlign w:val="baseline"/>
        </w:rPr>
        <w:t xml:space="preserve"> </w:t>
      </w:r>
      <w:r>
        <w:rPr>
          <w:vertAlign w:val="baseline"/>
        </w:rPr>
        <w:t>the</w:t>
      </w:r>
      <w:r>
        <w:rPr>
          <w:spacing w:val="-2"/>
          <w:vertAlign w:val="baseline"/>
        </w:rPr>
        <w:t xml:space="preserve"> </w:t>
      </w:r>
      <w:r>
        <w:rPr>
          <w:vertAlign w:val="baseline"/>
        </w:rPr>
        <w:t>filter</w:t>
      </w:r>
      <w:r>
        <w:rPr>
          <w:spacing w:val="-2"/>
          <w:vertAlign w:val="baseline"/>
        </w:rPr>
        <w:t xml:space="preserve"> order.</w:t>
      </w:r>
    </w:p>
    <w:p w14:paraId="71345613">
      <w:pPr>
        <w:pStyle w:val="7"/>
        <w:spacing w:before="120"/>
      </w:pPr>
    </w:p>
    <w:p w14:paraId="2767484C">
      <w:pPr>
        <w:pStyle w:val="2"/>
        <w:numPr>
          <w:ilvl w:val="0"/>
          <w:numId w:val="10"/>
        </w:numPr>
        <w:tabs>
          <w:tab w:val="left" w:pos="1087"/>
        </w:tabs>
        <w:spacing w:before="0" w:after="0" w:line="240" w:lineRule="auto"/>
        <w:ind w:left="1087" w:right="0" w:hanging="279"/>
        <w:jc w:val="left"/>
      </w:pPr>
      <w:bookmarkStart w:id="24" w:name="3. Peak Detection"/>
      <w:bookmarkEnd w:id="24"/>
      <w:r>
        <w:t>Peak</w:t>
      </w:r>
      <w:r>
        <w:rPr>
          <w:spacing w:val="-5"/>
        </w:rPr>
        <w:t xml:space="preserve"> </w:t>
      </w:r>
      <w:r>
        <w:rPr>
          <w:spacing w:val="-2"/>
        </w:rPr>
        <w:t>Detection</w:t>
      </w:r>
    </w:p>
    <w:p w14:paraId="732E0B5E">
      <w:pPr>
        <w:pStyle w:val="7"/>
        <w:spacing w:before="280" w:line="360" w:lineRule="auto"/>
        <w:ind w:left="808" w:right="850"/>
      </w:pPr>
      <w:r>
        <w:t>Peaks in the filtered PPG signal correspond to heartbeats. The scipy.signal.find_peaks function detects local maxima, ensuring a minimum</w:t>
      </w:r>
      <w:r>
        <w:rPr>
          <w:spacing w:val="-5"/>
        </w:rPr>
        <w:t xml:space="preserve"> </w:t>
      </w:r>
      <w:r>
        <w:t>distance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50</w:t>
      </w:r>
      <w:r>
        <w:rPr>
          <w:spacing w:val="-4"/>
        </w:rPr>
        <w:t xml:space="preserve"> </w:t>
      </w:r>
      <w:r>
        <w:t>samples</w:t>
      </w:r>
      <w:r>
        <w:rPr>
          <w:spacing w:val="-4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peaks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avoid</w:t>
      </w:r>
      <w:r>
        <w:rPr>
          <w:spacing w:val="-4"/>
        </w:rPr>
        <w:t xml:space="preserve"> </w:t>
      </w:r>
      <w:r>
        <w:t>false</w:t>
      </w:r>
      <w:r>
        <w:rPr>
          <w:spacing w:val="-3"/>
        </w:rPr>
        <w:t xml:space="preserve"> </w:t>
      </w:r>
      <w:r>
        <w:t>detections.</w:t>
      </w:r>
    </w:p>
    <w:p w14:paraId="5F218B8E">
      <w:pPr>
        <w:pStyle w:val="2"/>
        <w:numPr>
          <w:ilvl w:val="0"/>
          <w:numId w:val="10"/>
        </w:numPr>
        <w:tabs>
          <w:tab w:val="left" w:pos="1087"/>
        </w:tabs>
        <w:spacing w:before="279" w:after="0" w:line="240" w:lineRule="auto"/>
        <w:ind w:left="1087" w:right="0" w:hanging="279"/>
        <w:jc w:val="left"/>
      </w:pPr>
      <w:bookmarkStart w:id="25" w:name="4. Heart Rate Estimation"/>
      <w:bookmarkEnd w:id="25"/>
      <w:r>
        <w:t>Heart</w:t>
      </w:r>
      <w:r>
        <w:rPr>
          <w:spacing w:val="-5"/>
        </w:rPr>
        <w:t xml:space="preserve"> </w:t>
      </w:r>
      <w:r>
        <w:t>Rate</w:t>
      </w:r>
      <w:r>
        <w:rPr>
          <w:spacing w:val="-3"/>
        </w:rPr>
        <w:t xml:space="preserve"> </w:t>
      </w:r>
      <w:r>
        <w:rPr>
          <w:spacing w:val="-2"/>
        </w:rPr>
        <w:t>Estimation</w:t>
      </w:r>
    </w:p>
    <w:p w14:paraId="67EA7D57">
      <w:pPr>
        <w:pStyle w:val="7"/>
        <w:spacing w:before="119"/>
        <w:rPr>
          <w:b/>
        </w:rPr>
      </w:pPr>
    </w:p>
    <w:p w14:paraId="304111B1">
      <w:pPr>
        <w:pStyle w:val="7"/>
        <w:spacing w:before="1"/>
        <w:ind w:left="808"/>
      </w:pPr>
      <w:r>
        <w:t>Heart</w:t>
      </w:r>
      <w:r>
        <w:rPr>
          <w:spacing w:val="-4"/>
        </w:rPr>
        <w:t xml:space="preserve"> </w:t>
      </w:r>
      <w:r>
        <w:t>rate</w:t>
      </w:r>
      <w:r>
        <w:rPr>
          <w:spacing w:val="-3"/>
        </w:rPr>
        <w:t xml:space="preserve"> </w:t>
      </w:r>
      <w:r>
        <w:t>(HR)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computed</w:t>
      </w:r>
      <w:r>
        <w:rPr>
          <w:spacing w:val="-3"/>
        </w:rPr>
        <w:t xml:space="preserve"> </w:t>
      </w:r>
      <w:r>
        <w:rPr>
          <w:spacing w:val="-2"/>
        </w:rPr>
        <w:t>using:</w:t>
      </w:r>
    </w:p>
    <w:p w14:paraId="140AB692">
      <w:pPr>
        <w:pStyle w:val="7"/>
        <w:spacing w:before="157"/>
        <w:rPr>
          <w:sz w:val="20"/>
        </w:rPr>
      </w:pPr>
      <w:r>
        <w:rPr>
          <w:sz w:val="20"/>
        </w:rPr>
        <w:drawing>
          <wp:anchor distT="0" distB="0" distL="0" distR="0" simplePos="0" relativeHeight="251670528" behindDoc="1" locked="0" layoutInCell="1" allowOverlap="1">
            <wp:simplePos x="0" y="0"/>
            <wp:positionH relativeFrom="page">
              <wp:posOffset>2481580</wp:posOffset>
            </wp:positionH>
            <wp:positionV relativeFrom="paragraph">
              <wp:posOffset>260985</wp:posOffset>
            </wp:positionV>
            <wp:extent cx="2375535" cy="463550"/>
            <wp:effectExtent l="0" t="0" r="0" b="0"/>
            <wp:wrapTopAndBottom/>
            <wp:docPr id="51" name="Imag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5430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E853D">
      <w:pPr>
        <w:pStyle w:val="7"/>
        <w:spacing w:before="108"/>
      </w:pPr>
    </w:p>
    <w:p w14:paraId="32CC22FC">
      <w:pPr>
        <w:pStyle w:val="7"/>
        <w:spacing w:line="360" w:lineRule="auto"/>
        <w:ind w:left="808" w:right="850"/>
      </w:pPr>
      <w:r>
        <w:t>where</w:t>
      </w:r>
      <w:r>
        <w:rPr>
          <w:spacing w:val="-6"/>
        </w:rPr>
        <w:t xml:space="preserve"> </w:t>
      </w:r>
      <w:r>
        <w:t>RR</w:t>
      </w:r>
      <w:r>
        <w:rPr>
          <w:spacing w:val="-4"/>
        </w:rPr>
        <w:t xml:space="preserve"> </w:t>
      </w:r>
      <w:r>
        <w:t>intervals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differences</w:t>
      </w:r>
      <w:r>
        <w:rPr>
          <w:spacing w:val="-5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consecutive</w:t>
      </w:r>
      <w:r>
        <w:rPr>
          <w:spacing w:val="-4"/>
        </w:rPr>
        <w:t xml:space="preserve"> </w:t>
      </w:r>
      <w:r>
        <w:t>detected peaks. The HR value is expressed in beats per minute (BPM).</w:t>
      </w:r>
    </w:p>
    <w:p w14:paraId="3298404F">
      <w:pPr>
        <w:pStyle w:val="2"/>
        <w:numPr>
          <w:ilvl w:val="0"/>
          <w:numId w:val="10"/>
        </w:numPr>
        <w:tabs>
          <w:tab w:val="left" w:pos="1087"/>
        </w:tabs>
        <w:spacing w:before="280" w:after="0" w:line="240" w:lineRule="auto"/>
        <w:ind w:left="1087" w:right="0" w:hanging="279"/>
        <w:jc w:val="left"/>
      </w:pPr>
      <w:bookmarkStart w:id="26" w:name="5. Signal Normalization"/>
      <w:bookmarkEnd w:id="26"/>
      <w:r>
        <w:t>Signal</w:t>
      </w:r>
      <w:r>
        <w:rPr>
          <w:spacing w:val="-7"/>
        </w:rPr>
        <w:t xml:space="preserve"> </w:t>
      </w:r>
      <w:r>
        <w:rPr>
          <w:spacing w:val="-2"/>
        </w:rPr>
        <w:t>Normalization</w:t>
      </w:r>
    </w:p>
    <w:p w14:paraId="75708470">
      <w:pPr>
        <w:pStyle w:val="7"/>
        <w:spacing w:before="119"/>
        <w:rPr>
          <w:b/>
        </w:rPr>
      </w:pPr>
    </w:p>
    <w:p w14:paraId="5033B61E">
      <w:pPr>
        <w:pStyle w:val="7"/>
        <w:ind w:left="808"/>
      </w:pPr>
      <w:r>
        <w:t>To</w:t>
      </w:r>
      <w:r>
        <w:rPr>
          <w:spacing w:val="-6"/>
        </w:rPr>
        <w:t xml:space="preserve"> </w:t>
      </w:r>
      <w:r>
        <w:t>improve</w:t>
      </w:r>
      <w:r>
        <w:rPr>
          <w:spacing w:val="-4"/>
        </w:rPr>
        <w:t xml:space="preserve"> </w:t>
      </w:r>
      <w:r>
        <w:t>peak</w:t>
      </w:r>
      <w:r>
        <w:rPr>
          <w:spacing w:val="-5"/>
        </w:rPr>
        <w:t xml:space="preserve"> </w:t>
      </w:r>
      <w:r>
        <w:t>detection,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filtered</w:t>
      </w:r>
      <w:r>
        <w:rPr>
          <w:spacing w:val="-4"/>
        </w:rPr>
        <w:t xml:space="preserve"> </w:t>
      </w:r>
      <w:r>
        <w:t>signal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normalized</w:t>
      </w:r>
      <w:r>
        <w:rPr>
          <w:spacing w:val="-4"/>
        </w:rPr>
        <w:t xml:space="preserve"> </w:t>
      </w:r>
      <w:r>
        <w:rPr>
          <w:spacing w:val="-2"/>
        </w:rPr>
        <w:t>using:</w:t>
      </w:r>
    </w:p>
    <w:p w14:paraId="2E255E54">
      <w:pPr>
        <w:pStyle w:val="7"/>
        <w:spacing w:before="158"/>
        <w:rPr>
          <w:sz w:val="20"/>
        </w:rPr>
      </w:pPr>
      <w:r>
        <w:rPr>
          <w:sz w:val="20"/>
        </w:rPr>
        <w:drawing>
          <wp:anchor distT="0" distB="0" distL="0" distR="0" simplePos="0" relativeHeight="251671552" behindDoc="1" locked="0" layoutInCell="1" allowOverlap="1">
            <wp:simplePos x="0" y="0"/>
            <wp:positionH relativeFrom="page">
              <wp:posOffset>2570480</wp:posOffset>
            </wp:positionH>
            <wp:positionV relativeFrom="paragraph">
              <wp:posOffset>261620</wp:posOffset>
            </wp:positionV>
            <wp:extent cx="2294255" cy="487680"/>
            <wp:effectExtent l="0" t="0" r="0" b="0"/>
            <wp:wrapTopAndBottom/>
            <wp:docPr id="52" name="Imag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3968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5DFE54">
      <w:pPr>
        <w:pStyle w:val="7"/>
        <w:spacing w:before="129"/>
      </w:pPr>
    </w:p>
    <w:p w14:paraId="275505D9">
      <w:pPr>
        <w:pStyle w:val="7"/>
        <w:ind w:left="808"/>
        <w:rPr>
          <w:sz w:val="24"/>
        </w:rPr>
      </w:pPr>
      <w:r>
        <w:t>This</w:t>
      </w:r>
      <w:r>
        <w:rPr>
          <w:spacing w:val="-7"/>
        </w:rPr>
        <w:t xml:space="preserve"> </w:t>
      </w:r>
      <w:r>
        <w:t>ensures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signal</w:t>
      </w:r>
      <w:r>
        <w:rPr>
          <w:spacing w:val="-4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scaled</w:t>
      </w:r>
      <w:r>
        <w:rPr>
          <w:spacing w:val="-2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5"/>
        </w:rPr>
        <w:t>1</w:t>
      </w:r>
      <w:r>
        <w:rPr>
          <w:spacing w:val="-5"/>
          <w:sz w:val="24"/>
        </w:rPr>
        <w:t>.</w:t>
      </w:r>
    </w:p>
    <w:p w14:paraId="6933E3E1">
      <w:pPr>
        <w:pStyle w:val="7"/>
      </w:pPr>
    </w:p>
    <w:p w14:paraId="49475C91">
      <w:pPr>
        <w:pStyle w:val="7"/>
      </w:pPr>
    </w:p>
    <w:p w14:paraId="56CDAD06">
      <w:pPr>
        <w:pStyle w:val="7"/>
      </w:pPr>
    </w:p>
    <w:p w14:paraId="247E4865">
      <w:pPr>
        <w:pStyle w:val="7"/>
      </w:pPr>
    </w:p>
    <w:p w14:paraId="1C3BE8F9">
      <w:pPr>
        <w:pStyle w:val="7"/>
      </w:pPr>
    </w:p>
    <w:p w14:paraId="02C0EB72">
      <w:pPr>
        <w:pStyle w:val="7"/>
        <w:spacing w:before="36"/>
      </w:pPr>
    </w:p>
    <w:p w14:paraId="36BD18C2">
      <w:pPr>
        <w:pStyle w:val="3"/>
        <w:rPr>
          <w:u w:val="none"/>
        </w:rPr>
      </w:pPr>
      <w:r>
        <w:rPr>
          <w:u w:val="thick"/>
        </w:rPr>
        <w:t>Source</w:t>
      </w:r>
      <w:r>
        <w:rPr>
          <w:spacing w:val="-5"/>
          <w:u w:val="thick"/>
        </w:rPr>
        <w:t xml:space="preserve"> </w:t>
      </w:r>
      <w:r>
        <w:rPr>
          <w:u w:val="thick"/>
        </w:rPr>
        <w:t>code</w:t>
      </w:r>
      <w:r>
        <w:rPr>
          <w:spacing w:val="-5"/>
          <w:u w:val="thick"/>
        </w:rPr>
        <w:t xml:space="preserve"> </w:t>
      </w:r>
      <w:r>
        <w:rPr>
          <w:spacing w:val="-10"/>
          <w:u w:val="thick"/>
        </w:rPr>
        <w:t>:</w:t>
      </w:r>
    </w:p>
    <w:p w14:paraId="63B4C8A6">
      <w:pPr>
        <w:pStyle w:val="7"/>
        <w:spacing w:before="119"/>
        <w:rPr>
          <w:b/>
          <w:i/>
        </w:rPr>
      </w:pPr>
    </w:p>
    <w:p w14:paraId="609F93F6">
      <w:pPr>
        <w:pStyle w:val="7"/>
        <w:ind w:left="808"/>
      </w:pPr>
      <w:r>
        <w:t>import</w:t>
      </w:r>
      <w:r>
        <w:rPr>
          <w:spacing w:val="-4"/>
        </w:rPr>
        <w:t xml:space="preserve"> </w:t>
      </w:r>
      <w:r>
        <w:t>numpy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rPr>
          <w:spacing w:val="-5"/>
        </w:rPr>
        <w:t>np</w:t>
      </w:r>
    </w:p>
    <w:p w14:paraId="7DA2161E">
      <w:pPr>
        <w:pStyle w:val="7"/>
        <w:spacing w:before="119"/>
      </w:pPr>
    </w:p>
    <w:p w14:paraId="1DD89528">
      <w:pPr>
        <w:pStyle w:val="7"/>
        <w:spacing w:before="1"/>
        <w:ind w:left="808"/>
      </w:pPr>
      <w:r>
        <w:t>import</w:t>
      </w:r>
      <w:r>
        <w:rPr>
          <w:spacing w:val="-6"/>
        </w:rPr>
        <w:t xml:space="preserve"> </w:t>
      </w:r>
      <w:r>
        <w:t>scipy.signal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2"/>
        </w:rPr>
        <w:t>signal</w:t>
      </w:r>
    </w:p>
    <w:p w14:paraId="699CE17D">
      <w:pPr>
        <w:pStyle w:val="7"/>
        <w:spacing w:after="0"/>
        <w:sectPr>
          <w:pgSz w:w="11910" w:h="16840"/>
          <w:pgMar w:top="1360" w:right="992" w:bottom="280" w:left="992" w:header="720" w:footer="720" w:gutter="0"/>
          <w:cols w:space="720" w:num="1"/>
        </w:sectPr>
      </w:pPr>
    </w:p>
    <w:p w14:paraId="291F51CD">
      <w:pPr>
        <w:pStyle w:val="7"/>
        <w:spacing w:before="60"/>
        <w:ind w:left="808"/>
      </w:pPr>
      <w:r>
        <w:t>import</w:t>
      </w:r>
      <w:r>
        <w:rPr>
          <w:spacing w:val="-7"/>
        </w:rPr>
        <w:t xml:space="preserve"> </w:t>
      </w:r>
      <w:r>
        <w:t>matplotlib.pyplot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5"/>
        </w:rPr>
        <w:t>plt</w:t>
      </w:r>
    </w:p>
    <w:p w14:paraId="51FCA60F">
      <w:pPr>
        <w:pStyle w:val="7"/>
      </w:pPr>
    </w:p>
    <w:p w14:paraId="018AF4AE">
      <w:pPr>
        <w:pStyle w:val="7"/>
      </w:pPr>
    </w:p>
    <w:p w14:paraId="71D1E6A3">
      <w:pPr>
        <w:pStyle w:val="7"/>
        <w:spacing w:before="239"/>
      </w:pPr>
    </w:p>
    <w:p w14:paraId="680A91AB">
      <w:pPr>
        <w:pStyle w:val="7"/>
        <w:ind w:left="808"/>
      </w:pPr>
      <w:r>
        <w:t>def</w:t>
      </w:r>
      <w:r>
        <w:rPr>
          <w:spacing w:val="-10"/>
        </w:rPr>
        <w:t xml:space="preserve"> </w:t>
      </w:r>
      <w:r>
        <w:t>bandpass_filter(data,</w:t>
      </w:r>
      <w:r>
        <w:rPr>
          <w:spacing w:val="-8"/>
        </w:rPr>
        <w:t xml:space="preserve"> </w:t>
      </w:r>
      <w:r>
        <w:rPr>
          <w:spacing w:val="-2"/>
        </w:rPr>
        <w:t>fs=100):</w:t>
      </w:r>
    </w:p>
    <w:p w14:paraId="5E78DD54">
      <w:pPr>
        <w:pStyle w:val="7"/>
        <w:spacing w:before="119"/>
      </w:pPr>
    </w:p>
    <w:p w14:paraId="27865148">
      <w:pPr>
        <w:pStyle w:val="7"/>
        <w:spacing w:line="568" w:lineRule="auto"/>
        <w:ind w:left="1088" w:right="850"/>
      </w:pPr>
      <w:r>
        <w:t>b,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signal.butter(4,</w:t>
      </w:r>
      <w:r>
        <w:rPr>
          <w:spacing w:val="-3"/>
        </w:rPr>
        <w:t xml:space="preserve"> </w:t>
      </w:r>
      <w:r>
        <w:t>[0.5</w:t>
      </w:r>
      <w:r>
        <w:rPr>
          <w:spacing w:val="-4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(0.5</w:t>
      </w:r>
      <w:r>
        <w:rPr>
          <w:spacing w:val="-4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fs),</w:t>
      </w:r>
      <w:r>
        <w:rPr>
          <w:spacing w:val="-4"/>
        </w:rPr>
        <w:t xml:space="preserve"> </w:t>
      </w:r>
      <w:r>
        <w:t>5.0</w:t>
      </w:r>
      <w:r>
        <w:rPr>
          <w:spacing w:val="-4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(0.5</w:t>
      </w:r>
      <w:r>
        <w:rPr>
          <w:spacing w:val="-4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fs)],</w:t>
      </w:r>
      <w:r>
        <w:rPr>
          <w:spacing w:val="-1"/>
        </w:rPr>
        <w:t xml:space="preserve"> </w:t>
      </w:r>
      <w:r>
        <w:t>btype='band') return signal.filtfilt(b, a, data)</w:t>
      </w:r>
    </w:p>
    <w:p w14:paraId="288B134A">
      <w:pPr>
        <w:pStyle w:val="7"/>
      </w:pPr>
    </w:p>
    <w:p w14:paraId="448E2E7B">
      <w:pPr>
        <w:pStyle w:val="7"/>
        <w:spacing w:before="117"/>
      </w:pPr>
    </w:p>
    <w:p w14:paraId="7D754C46">
      <w:pPr>
        <w:pStyle w:val="7"/>
        <w:ind w:left="808"/>
      </w:pPr>
      <w:r>
        <w:t>def</w:t>
      </w:r>
      <w:r>
        <w:rPr>
          <w:spacing w:val="-2"/>
        </w:rPr>
        <w:t xml:space="preserve"> detect_peaks(signal_data):</w:t>
      </w:r>
    </w:p>
    <w:p w14:paraId="0054E488">
      <w:pPr>
        <w:pStyle w:val="7"/>
        <w:spacing w:before="119"/>
      </w:pPr>
    </w:p>
    <w:p w14:paraId="670E4F60">
      <w:pPr>
        <w:pStyle w:val="7"/>
        <w:spacing w:before="1"/>
        <w:ind w:left="1228"/>
      </w:pPr>
      <w:r>
        <w:t>return</w:t>
      </w:r>
      <w:r>
        <w:rPr>
          <w:spacing w:val="-17"/>
        </w:rPr>
        <w:t xml:space="preserve"> </w:t>
      </w:r>
      <w:r>
        <w:t>signal.find_peaks(signal_data,</w:t>
      </w:r>
      <w:r>
        <w:rPr>
          <w:spacing w:val="-11"/>
        </w:rPr>
        <w:t xml:space="preserve"> </w:t>
      </w:r>
      <w:r>
        <w:rPr>
          <w:spacing w:val="-2"/>
        </w:rPr>
        <w:t>distance=50)[0]</w:t>
      </w:r>
    </w:p>
    <w:p w14:paraId="474F01AA">
      <w:pPr>
        <w:pStyle w:val="7"/>
      </w:pPr>
    </w:p>
    <w:p w14:paraId="2871D663">
      <w:pPr>
        <w:pStyle w:val="7"/>
      </w:pPr>
    </w:p>
    <w:p w14:paraId="301ABD2D">
      <w:pPr>
        <w:pStyle w:val="7"/>
        <w:spacing w:before="238"/>
      </w:pPr>
    </w:p>
    <w:p w14:paraId="0C3662DD">
      <w:pPr>
        <w:pStyle w:val="7"/>
        <w:ind w:left="808"/>
      </w:pPr>
      <w:r>
        <w:t>def</w:t>
      </w:r>
      <w:r>
        <w:rPr>
          <w:spacing w:val="-2"/>
        </w:rPr>
        <w:t xml:space="preserve"> detect_valleys(signal_data):</w:t>
      </w:r>
    </w:p>
    <w:p w14:paraId="3B1E0F71">
      <w:pPr>
        <w:pStyle w:val="7"/>
        <w:spacing w:before="119"/>
      </w:pPr>
    </w:p>
    <w:p w14:paraId="2A4E1438">
      <w:pPr>
        <w:pStyle w:val="7"/>
        <w:ind w:left="1088"/>
      </w:pPr>
      <w:r>
        <w:t>return</w:t>
      </w:r>
      <w:r>
        <w:rPr>
          <w:spacing w:val="-16"/>
        </w:rPr>
        <w:t xml:space="preserve"> </w:t>
      </w:r>
      <w:r>
        <w:t>signal.find_peaks(-signal_data,</w:t>
      </w:r>
      <w:r>
        <w:rPr>
          <w:spacing w:val="-14"/>
        </w:rPr>
        <w:t xml:space="preserve"> </w:t>
      </w:r>
      <w:r>
        <w:rPr>
          <w:spacing w:val="-2"/>
        </w:rPr>
        <w:t>distance=50)[0]</w:t>
      </w:r>
    </w:p>
    <w:p w14:paraId="025B6ADF">
      <w:pPr>
        <w:pStyle w:val="7"/>
      </w:pPr>
    </w:p>
    <w:p w14:paraId="721570A7">
      <w:pPr>
        <w:pStyle w:val="7"/>
      </w:pPr>
    </w:p>
    <w:p w14:paraId="34E0FD22">
      <w:pPr>
        <w:pStyle w:val="7"/>
        <w:spacing w:before="239"/>
      </w:pPr>
    </w:p>
    <w:p w14:paraId="0F7F4A44">
      <w:pPr>
        <w:pStyle w:val="7"/>
        <w:spacing w:line="568" w:lineRule="auto"/>
        <w:ind w:left="1088" w:right="4802" w:hanging="281"/>
      </w:pPr>
      <w:r>
        <w:t>def</w:t>
      </w:r>
      <w:r>
        <w:rPr>
          <w:spacing w:val="-18"/>
        </w:rPr>
        <w:t xml:space="preserve"> </w:t>
      </w:r>
      <w:r>
        <w:t>extract_heart_rate(peaks,</w:t>
      </w:r>
      <w:r>
        <w:rPr>
          <w:spacing w:val="-15"/>
        </w:rPr>
        <w:t xml:space="preserve"> </w:t>
      </w:r>
      <w:r>
        <w:t>fs=100): if len(peaks) &lt; 2:</w:t>
      </w:r>
    </w:p>
    <w:p w14:paraId="14B4FA4F">
      <w:pPr>
        <w:pStyle w:val="7"/>
        <w:ind w:left="1367"/>
      </w:pPr>
      <w:r>
        <w:t>return</w:t>
      </w:r>
      <w:r>
        <w:rPr>
          <w:spacing w:val="-3"/>
        </w:rPr>
        <w:t xml:space="preserve"> </w:t>
      </w:r>
      <w:r>
        <w:rPr>
          <w:spacing w:val="-10"/>
        </w:rPr>
        <w:t>0</w:t>
      </w:r>
    </w:p>
    <w:p w14:paraId="2AB7024F">
      <w:pPr>
        <w:pStyle w:val="7"/>
        <w:spacing w:before="119"/>
      </w:pPr>
    </w:p>
    <w:p w14:paraId="71083969">
      <w:pPr>
        <w:pStyle w:val="7"/>
        <w:spacing w:line="568" w:lineRule="auto"/>
        <w:ind w:left="1088" w:right="4802"/>
      </w:pPr>
      <w:r>
        <w:t>rr_intervals = np.diff(peaks) / fs return</w:t>
      </w:r>
      <w:r>
        <w:rPr>
          <w:spacing w:val="-12"/>
        </w:rPr>
        <w:t xml:space="preserve"> </w:t>
      </w:r>
      <w:r>
        <w:t>60</w:t>
      </w:r>
      <w:r>
        <w:rPr>
          <w:spacing w:val="-12"/>
        </w:rPr>
        <w:t xml:space="preserve"> </w:t>
      </w:r>
      <w:r>
        <w:t>/</w:t>
      </w:r>
      <w:r>
        <w:rPr>
          <w:spacing w:val="-10"/>
        </w:rPr>
        <w:t xml:space="preserve"> </w:t>
      </w:r>
      <w:r>
        <w:t>np.mean(rr_intervals)</w:t>
      </w:r>
    </w:p>
    <w:p w14:paraId="522719C4">
      <w:pPr>
        <w:pStyle w:val="7"/>
        <w:spacing w:after="0" w:line="568" w:lineRule="auto"/>
        <w:sectPr>
          <w:pgSz w:w="11910" w:h="16840"/>
          <w:pgMar w:top="1360" w:right="992" w:bottom="280" w:left="992" w:header="720" w:footer="720" w:gutter="0"/>
          <w:cols w:space="720" w:num="1"/>
        </w:sectPr>
      </w:pPr>
    </w:p>
    <w:p w14:paraId="562E9F8F">
      <w:pPr>
        <w:pStyle w:val="7"/>
        <w:spacing w:before="60" w:line="568" w:lineRule="auto"/>
        <w:ind w:left="808" w:right="5345"/>
      </w:pPr>
      <w:r>
        <w:t>#</w:t>
      </w:r>
      <w:r>
        <w:rPr>
          <w:spacing w:val="-8"/>
        </w:rPr>
        <w:t xml:space="preserve"> </w:t>
      </w:r>
      <w:r>
        <w:t>Generate</w:t>
      </w:r>
      <w:r>
        <w:rPr>
          <w:spacing w:val="-9"/>
        </w:rPr>
        <w:t xml:space="preserve"> </w:t>
      </w:r>
      <w:r>
        <w:t>synthetic</w:t>
      </w:r>
      <w:r>
        <w:rPr>
          <w:spacing w:val="-8"/>
        </w:rPr>
        <w:t xml:space="preserve"> </w:t>
      </w:r>
      <w:r>
        <w:t>PPG</w:t>
      </w:r>
      <w:r>
        <w:rPr>
          <w:spacing w:val="-8"/>
        </w:rPr>
        <w:t xml:space="preserve"> </w:t>
      </w:r>
      <w:r>
        <w:t>signal fs = 100</w:t>
      </w:r>
    </w:p>
    <w:p w14:paraId="75CE0879">
      <w:pPr>
        <w:pStyle w:val="7"/>
        <w:spacing w:before="1" w:line="568" w:lineRule="auto"/>
        <w:ind w:left="808" w:right="4586"/>
      </w:pPr>
      <w:r>
        <w:t>t = np.linspace(0, 10, fs * 10) sine_signal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np.sin(2</w:t>
      </w:r>
      <w:r>
        <w:rPr>
          <w:spacing w:val="-5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np.pi</w:t>
      </w:r>
      <w:r>
        <w:rPr>
          <w:spacing w:val="-5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1.2</w:t>
      </w:r>
      <w:r>
        <w:rPr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t)</w:t>
      </w:r>
    </w:p>
    <w:p w14:paraId="0DE59054">
      <w:pPr>
        <w:pStyle w:val="7"/>
        <w:spacing w:line="566" w:lineRule="auto"/>
        <w:ind w:left="808" w:right="2789"/>
      </w:pPr>
      <w:r>
        <w:t>noise_signal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0.1</w:t>
      </w:r>
      <w:r>
        <w:rPr>
          <w:spacing w:val="-6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np.random.normal(0,</w:t>
      </w:r>
      <w:r>
        <w:rPr>
          <w:spacing w:val="-6"/>
        </w:rPr>
        <w:t xml:space="preserve"> </w:t>
      </w:r>
      <w:r>
        <w:t>1,</w:t>
      </w:r>
      <w:r>
        <w:rPr>
          <w:spacing w:val="-6"/>
        </w:rPr>
        <w:t xml:space="preserve"> </w:t>
      </w:r>
      <w:r>
        <w:t>len(t)) ppg_signal = sine_signal + noise_signal</w:t>
      </w:r>
    </w:p>
    <w:p w14:paraId="05F56966">
      <w:pPr>
        <w:pStyle w:val="7"/>
      </w:pPr>
    </w:p>
    <w:p w14:paraId="6E3F9802">
      <w:pPr>
        <w:pStyle w:val="7"/>
        <w:spacing w:before="123"/>
      </w:pPr>
    </w:p>
    <w:p w14:paraId="0D5762B2">
      <w:pPr>
        <w:pStyle w:val="7"/>
        <w:spacing w:before="1"/>
        <w:ind w:left="808"/>
      </w:pPr>
      <w:r>
        <w:t>#</w:t>
      </w:r>
      <w:r>
        <w:rPr>
          <w:spacing w:val="-4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PPG</w:t>
      </w:r>
      <w:r>
        <w:rPr>
          <w:spacing w:val="-3"/>
        </w:rPr>
        <w:t xml:space="preserve"> </w:t>
      </w:r>
      <w:r>
        <w:rPr>
          <w:spacing w:val="-2"/>
        </w:rPr>
        <w:t>signal</w:t>
      </w:r>
    </w:p>
    <w:p w14:paraId="53044AB2">
      <w:pPr>
        <w:pStyle w:val="7"/>
        <w:spacing w:before="119"/>
      </w:pPr>
    </w:p>
    <w:p w14:paraId="18BECD73">
      <w:pPr>
        <w:pStyle w:val="7"/>
        <w:ind w:left="808"/>
      </w:pPr>
      <w:r>
        <w:t>filtered_signal</w:t>
      </w:r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bandpass_filter(ppg_signal,</w:t>
      </w:r>
      <w:r>
        <w:rPr>
          <w:spacing w:val="-10"/>
        </w:rPr>
        <w:t xml:space="preserve"> </w:t>
      </w:r>
      <w:r>
        <w:rPr>
          <w:spacing w:val="-5"/>
        </w:rPr>
        <w:t>fs)</w:t>
      </w:r>
    </w:p>
    <w:p w14:paraId="49708B39">
      <w:pPr>
        <w:pStyle w:val="7"/>
        <w:spacing w:before="119"/>
      </w:pPr>
    </w:p>
    <w:p w14:paraId="7FCF32E6">
      <w:pPr>
        <w:pStyle w:val="7"/>
        <w:tabs>
          <w:tab w:val="left" w:pos="3179"/>
          <w:tab w:val="left" w:pos="3639"/>
          <w:tab w:val="left" w:pos="5653"/>
          <w:tab w:val="left" w:pos="6049"/>
          <w:tab w:val="left" w:pos="9035"/>
        </w:tabs>
        <w:spacing w:line="360" w:lineRule="auto"/>
        <w:ind w:left="808" w:right="806"/>
      </w:pPr>
      <w:r>
        <w:rPr>
          <w:spacing w:val="-2"/>
        </w:rPr>
        <w:t>normalized_signal</w:t>
      </w:r>
      <w:r>
        <w:tab/>
      </w:r>
      <w:r>
        <w:rPr>
          <w:spacing w:val="-10"/>
        </w:rPr>
        <w:t>=</w:t>
      </w:r>
      <w:r>
        <w:tab/>
      </w:r>
      <w:r>
        <w:rPr>
          <w:spacing w:val="-2"/>
        </w:rPr>
        <w:t>(filtered_signal</w:t>
      </w:r>
      <w:r>
        <w:tab/>
      </w:r>
      <w:r>
        <w:rPr>
          <w:spacing w:val="-10"/>
        </w:rPr>
        <w:t>-</w:t>
      </w:r>
      <w:r>
        <w:tab/>
      </w:r>
      <w:r>
        <w:rPr>
          <w:spacing w:val="-2"/>
        </w:rPr>
        <w:t>np.min(filtered_signal))</w:t>
      </w:r>
      <w:r>
        <w:tab/>
      </w:r>
      <w:r>
        <w:rPr>
          <w:spacing w:val="-10"/>
        </w:rPr>
        <w:t xml:space="preserve">/ </w:t>
      </w:r>
      <w:r>
        <w:t>(np.max(filtered_signal) - np.min(filtered_signal))</w:t>
      </w:r>
    </w:p>
    <w:p w14:paraId="6897FA33">
      <w:pPr>
        <w:pStyle w:val="7"/>
        <w:spacing w:before="280" w:line="568" w:lineRule="auto"/>
        <w:ind w:left="808" w:right="3708"/>
      </w:pPr>
      <w:r>
        <w:t>peaks = detect_peaks(normalized_signal) valleys</w:t>
      </w:r>
      <w:r>
        <w:rPr>
          <w:spacing w:val="-16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>detect_valleys(normalized_signal) heart_rate = extract_heart_rate(peaks, fs)</w:t>
      </w:r>
    </w:p>
    <w:p w14:paraId="013FEA44">
      <w:pPr>
        <w:pStyle w:val="7"/>
      </w:pPr>
    </w:p>
    <w:p w14:paraId="3C3B4725">
      <w:pPr>
        <w:pStyle w:val="7"/>
        <w:spacing w:before="119"/>
      </w:pPr>
    </w:p>
    <w:p w14:paraId="1325BF06">
      <w:pPr>
        <w:pStyle w:val="7"/>
        <w:ind w:left="808"/>
      </w:pPr>
      <w:r>
        <w:t>#</w:t>
      </w:r>
      <w:r>
        <w:rPr>
          <w:spacing w:val="-3"/>
        </w:rPr>
        <w:t xml:space="preserve"> </w:t>
      </w:r>
      <w:r>
        <w:t>Print</w:t>
      </w:r>
      <w:r>
        <w:rPr>
          <w:spacing w:val="-3"/>
        </w:rPr>
        <w:t xml:space="preserve"> </w:t>
      </w:r>
      <w:r>
        <w:rPr>
          <w:spacing w:val="-2"/>
        </w:rPr>
        <w:t>results</w:t>
      </w:r>
    </w:p>
    <w:p w14:paraId="1379F8BB">
      <w:pPr>
        <w:pStyle w:val="7"/>
        <w:spacing w:before="119"/>
      </w:pPr>
    </w:p>
    <w:p w14:paraId="270BDD68">
      <w:pPr>
        <w:pStyle w:val="7"/>
        <w:spacing w:before="1" w:line="568" w:lineRule="auto"/>
        <w:ind w:left="808" w:right="1505"/>
      </w:pPr>
      <w:r>
        <w:t>print("Filtered</w:t>
      </w:r>
      <w:r>
        <w:rPr>
          <w:spacing w:val="-8"/>
        </w:rPr>
        <w:t xml:space="preserve"> </w:t>
      </w:r>
      <w:r>
        <w:t>Signal</w:t>
      </w:r>
      <w:r>
        <w:rPr>
          <w:spacing w:val="-8"/>
        </w:rPr>
        <w:t xml:space="preserve"> </w:t>
      </w:r>
      <w:r>
        <w:t>(first</w:t>
      </w:r>
      <w:r>
        <w:rPr>
          <w:spacing w:val="-8"/>
        </w:rPr>
        <w:t xml:space="preserve"> </w:t>
      </w:r>
      <w:r>
        <w:t>10</w:t>
      </w:r>
      <w:r>
        <w:rPr>
          <w:spacing w:val="-8"/>
        </w:rPr>
        <w:t xml:space="preserve"> </w:t>
      </w:r>
      <w:r>
        <w:t>values):",</w:t>
      </w:r>
      <w:r>
        <w:rPr>
          <w:spacing w:val="-7"/>
        </w:rPr>
        <w:t xml:space="preserve"> </w:t>
      </w:r>
      <w:r>
        <w:t>filtered_signal[:10]) print("Detected Peaks (first 10 indices):", peaks[:10]) print("Detected Valleys (first 10 indices):", valleys[:10])</w:t>
      </w:r>
    </w:p>
    <w:p w14:paraId="36A857BE">
      <w:pPr>
        <w:pStyle w:val="7"/>
        <w:spacing w:after="0" w:line="568" w:lineRule="auto"/>
        <w:sectPr>
          <w:pgSz w:w="11910" w:h="16840"/>
          <w:pgMar w:top="1360" w:right="992" w:bottom="280" w:left="992" w:header="720" w:footer="720" w:gutter="0"/>
          <w:cols w:space="720" w:num="1"/>
        </w:sectPr>
      </w:pPr>
    </w:p>
    <w:p w14:paraId="5902B11F">
      <w:pPr>
        <w:pStyle w:val="7"/>
        <w:spacing w:before="60"/>
        <w:ind w:left="808"/>
      </w:pPr>
      <w:r>
        <w:t>print(f"Estimated</w:t>
      </w:r>
      <w:r>
        <w:rPr>
          <w:spacing w:val="-8"/>
        </w:rPr>
        <w:t xml:space="preserve"> </w:t>
      </w:r>
      <w:r>
        <w:t>Heart</w:t>
      </w:r>
      <w:r>
        <w:rPr>
          <w:spacing w:val="-6"/>
        </w:rPr>
        <w:t xml:space="preserve"> </w:t>
      </w:r>
      <w:r>
        <w:t>Rate:</w:t>
      </w:r>
      <w:r>
        <w:rPr>
          <w:spacing w:val="-8"/>
        </w:rPr>
        <w:t xml:space="preserve"> </w:t>
      </w:r>
      <w:r>
        <w:t>{heart_rate:.2f}</w:t>
      </w:r>
      <w:r>
        <w:rPr>
          <w:spacing w:val="-9"/>
        </w:rPr>
        <w:t xml:space="preserve"> </w:t>
      </w:r>
      <w:r>
        <w:rPr>
          <w:spacing w:val="-2"/>
        </w:rPr>
        <w:t>BPM")</w:t>
      </w:r>
    </w:p>
    <w:p w14:paraId="150F4BD9">
      <w:pPr>
        <w:pStyle w:val="7"/>
      </w:pPr>
    </w:p>
    <w:p w14:paraId="3CEE8F1C">
      <w:pPr>
        <w:pStyle w:val="7"/>
      </w:pPr>
    </w:p>
    <w:p w14:paraId="3A8F80A1">
      <w:pPr>
        <w:pStyle w:val="7"/>
        <w:spacing w:before="239"/>
      </w:pPr>
    </w:p>
    <w:p w14:paraId="579ED044">
      <w:pPr>
        <w:pStyle w:val="7"/>
        <w:spacing w:line="568" w:lineRule="auto"/>
        <w:ind w:left="808" w:right="5892"/>
      </w:pPr>
      <w:r>
        <w:t># Plot results plt.figure(figsize=(12,</w:t>
      </w:r>
      <w:r>
        <w:rPr>
          <w:spacing w:val="-18"/>
        </w:rPr>
        <w:t xml:space="preserve"> </w:t>
      </w:r>
      <w:r>
        <w:t>9))</w:t>
      </w:r>
    </w:p>
    <w:p w14:paraId="5D10C214">
      <w:pPr>
        <w:pStyle w:val="7"/>
        <w:ind w:left="808"/>
      </w:pPr>
      <w:r>
        <w:t>plt.subplot(3,</w:t>
      </w:r>
      <w:r>
        <w:rPr>
          <w:spacing w:val="-8"/>
        </w:rPr>
        <w:t xml:space="preserve"> </w:t>
      </w:r>
      <w:r>
        <w:t>2,</w:t>
      </w:r>
      <w:r>
        <w:rPr>
          <w:spacing w:val="-5"/>
        </w:rPr>
        <w:t xml:space="preserve"> 1)</w:t>
      </w:r>
    </w:p>
    <w:p w14:paraId="6691BE2A">
      <w:pPr>
        <w:pStyle w:val="7"/>
        <w:spacing w:before="117"/>
      </w:pPr>
    </w:p>
    <w:p w14:paraId="0DF8AEDD">
      <w:pPr>
        <w:pStyle w:val="7"/>
        <w:spacing w:line="568" w:lineRule="auto"/>
        <w:ind w:left="808" w:right="2789"/>
      </w:pPr>
      <w:r>
        <w:t>plt.plot(t,</w:t>
      </w:r>
      <w:r>
        <w:rPr>
          <w:spacing w:val="-10"/>
        </w:rPr>
        <w:t xml:space="preserve"> </w:t>
      </w:r>
      <w:r>
        <w:t>sine_signal,</w:t>
      </w:r>
      <w:r>
        <w:rPr>
          <w:spacing w:val="-6"/>
        </w:rPr>
        <w:t xml:space="preserve"> </w:t>
      </w:r>
      <w:r>
        <w:t>label='Raw</w:t>
      </w:r>
      <w:r>
        <w:rPr>
          <w:spacing w:val="-9"/>
        </w:rPr>
        <w:t xml:space="preserve"> </w:t>
      </w:r>
      <w:r>
        <w:t>Sin</w:t>
      </w:r>
      <w:r>
        <w:rPr>
          <w:spacing w:val="-9"/>
        </w:rPr>
        <w:t xml:space="preserve"> </w:t>
      </w:r>
      <w:r>
        <w:t xml:space="preserve">Signal') </w:t>
      </w:r>
      <w:r>
        <w:rPr>
          <w:spacing w:val="-2"/>
        </w:rPr>
        <w:t>plt.xlabel("Time")</w:t>
      </w:r>
    </w:p>
    <w:p w14:paraId="54EFCDAF">
      <w:pPr>
        <w:pStyle w:val="7"/>
        <w:spacing w:line="568" w:lineRule="auto"/>
        <w:ind w:left="808" w:right="5892"/>
      </w:pPr>
      <w:r>
        <w:rPr>
          <w:spacing w:val="-2"/>
        </w:rPr>
        <w:t>plt.ylabel("Amplitude") plt.legend()</w:t>
      </w:r>
    </w:p>
    <w:p w14:paraId="3B179473">
      <w:pPr>
        <w:pStyle w:val="7"/>
      </w:pPr>
    </w:p>
    <w:p w14:paraId="46996DE8">
      <w:pPr>
        <w:pStyle w:val="7"/>
        <w:spacing w:before="120"/>
      </w:pPr>
    </w:p>
    <w:p w14:paraId="2E901795">
      <w:pPr>
        <w:pStyle w:val="7"/>
        <w:ind w:left="808"/>
      </w:pPr>
      <w:r>
        <w:t>plt.subplot(3,</w:t>
      </w:r>
      <w:r>
        <w:rPr>
          <w:spacing w:val="-8"/>
        </w:rPr>
        <w:t xml:space="preserve"> </w:t>
      </w:r>
      <w:r>
        <w:t>2,</w:t>
      </w:r>
      <w:r>
        <w:rPr>
          <w:spacing w:val="-5"/>
        </w:rPr>
        <w:t xml:space="preserve"> 2)</w:t>
      </w:r>
    </w:p>
    <w:p w14:paraId="58FCDC1E">
      <w:pPr>
        <w:pStyle w:val="7"/>
        <w:spacing w:before="119"/>
      </w:pPr>
    </w:p>
    <w:p w14:paraId="7AD7F12F">
      <w:pPr>
        <w:pStyle w:val="7"/>
        <w:spacing w:line="568" w:lineRule="auto"/>
        <w:ind w:left="808" w:right="2789"/>
      </w:pPr>
      <w:r>
        <w:t>plt.plot(t,</w:t>
      </w:r>
      <w:r>
        <w:rPr>
          <w:spacing w:val="-10"/>
        </w:rPr>
        <w:t xml:space="preserve"> </w:t>
      </w:r>
      <w:r>
        <w:t>noise_signal,</w:t>
      </w:r>
      <w:r>
        <w:rPr>
          <w:spacing w:val="-7"/>
        </w:rPr>
        <w:t xml:space="preserve"> </w:t>
      </w:r>
      <w:r>
        <w:t>label='Raw</w:t>
      </w:r>
      <w:r>
        <w:rPr>
          <w:spacing w:val="-10"/>
        </w:rPr>
        <w:t xml:space="preserve"> </w:t>
      </w:r>
      <w:r>
        <w:t>Noise</w:t>
      </w:r>
      <w:r>
        <w:rPr>
          <w:spacing w:val="-7"/>
        </w:rPr>
        <w:t xml:space="preserve"> </w:t>
      </w:r>
      <w:r>
        <w:t xml:space="preserve">Signal') </w:t>
      </w:r>
      <w:r>
        <w:rPr>
          <w:spacing w:val="-2"/>
        </w:rPr>
        <w:t>plt.xlabel("Time")</w:t>
      </w:r>
    </w:p>
    <w:p w14:paraId="17452115">
      <w:pPr>
        <w:pStyle w:val="7"/>
        <w:spacing w:line="568" w:lineRule="auto"/>
        <w:ind w:left="808" w:right="5892"/>
      </w:pPr>
      <w:r>
        <w:rPr>
          <w:spacing w:val="-2"/>
        </w:rPr>
        <w:t>plt.ylabel("Amplitude") plt.legend()</w:t>
      </w:r>
    </w:p>
    <w:p w14:paraId="56B3FC54">
      <w:pPr>
        <w:pStyle w:val="7"/>
      </w:pPr>
    </w:p>
    <w:p w14:paraId="2A4136C7">
      <w:pPr>
        <w:pStyle w:val="7"/>
        <w:spacing w:before="120"/>
      </w:pPr>
    </w:p>
    <w:p w14:paraId="7A23AD45">
      <w:pPr>
        <w:pStyle w:val="7"/>
        <w:ind w:left="808"/>
      </w:pPr>
      <w:r>
        <w:t>plt.subplot(3,</w:t>
      </w:r>
      <w:r>
        <w:rPr>
          <w:spacing w:val="-8"/>
        </w:rPr>
        <w:t xml:space="preserve"> </w:t>
      </w:r>
      <w:r>
        <w:t>2,</w:t>
      </w:r>
      <w:r>
        <w:rPr>
          <w:spacing w:val="-5"/>
        </w:rPr>
        <w:t xml:space="preserve"> 3)</w:t>
      </w:r>
    </w:p>
    <w:p w14:paraId="48013E41">
      <w:pPr>
        <w:pStyle w:val="7"/>
        <w:spacing w:before="117"/>
      </w:pPr>
    </w:p>
    <w:p w14:paraId="103A41F0">
      <w:pPr>
        <w:pStyle w:val="7"/>
        <w:ind w:left="808"/>
      </w:pPr>
      <w:r>
        <w:t>plt.plot(t,</w:t>
      </w:r>
      <w:r>
        <w:rPr>
          <w:spacing w:val="-10"/>
        </w:rPr>
        <w:t xml:space="preserve"> </w:t>
      </w:r>
      <w:r>
        <w:t>ppg_signal,</w:t>
      </w:r>
      <w:r>
        <w:rPr>
          <w:spacing w:val="-6"/>
        </w:rPr>
        <w:t xml:space="preserve"> </w:t>
      </w:r>
      <w:r>
        <w:t>label='Raw</w:t>
      </w:r>
      <w:r>
        <w:rPr>
          <w:spacing w:val="-8"/>
        </w:rPr>
        <w:t xml:space="preserve"> </w:t>
      </w:r>
      <w:r>
        <w:t>PPG</w:t>
      </w:r>
      <w:r>
        <w:rPr>
          <w:spacing w:val="-7"/>
        </w:rPr>
        <w:t xml:space="preserve"> </w:t>
      </w:r>
      <w:r>
        <w:rPr>
          <w:spacing w:val="-2"/>
        </w:rPr>
        <w:t>Signal')</w:t>
      </w:r>
    </w:p>
    <w:p w14:paraId="24EF24FB">
      <w:pPr>
        <w:pStyle w:val="7"/>
        <w:spacing w:after="0"/>
        <w:sectPr>
          <w:pgSz w:w="11910" w:h="16840"/>
          <w:pgMar w:top="1360" w:right="992" w:bottom="280" w:left="992" w:header="720" w:footer="720" w:gutter="0"/>
          <w:cols w:space="720" w:num="1"/>
        </w:sectPr>
      </w:pPr>
    </w:p>
    <w:p w14:paraId="75C9B2C6">
      <w:pPr>
        <w:pStyle w:val="7"/>
        <w:spacing w:before="60" w:line="568" w:lineRule="auto"/>
        <w:ind w:left="808" w:right="5892"/>
      </w:pPr>
      <w:r>
        <w:rPr>
          <w:spacing w:val="-2"/>
        </w:rPr>
        <w:t>plt.xlabel("Time") plt.ylabel("Amplitude") plt.legend()</w:t>
      </w:r>
    </w:p>
    <w:p w14:paraId="0130EE7E">
      <w:pPr>
        <w:pStyle w:val="7"/>
      </w:pPr>
    </w:p>
    <w:p w14:paraId="02A970E2">
      <w:pPr>
        <w:pStyle w:val="7"/>
        <w:spacing w:before="120"/>
      </w:pPr>
    </w:p>
    <w:p w14:paraId="5A741412">
      <w:pPr>
        <w:pStyle w:val="7"/>
        <w:ind w:left="808"/>
      </w:pPr>
      <w:r>
        <w:t>plt.subplot(3,</w:t>
      </w:r>
      <w:r>
        <w:rPr>
          <w:spacing w:val="-8"/>
        </w:rPr>
        <w:t xml:space="preserve"> </w:t>
      </w:r>
      <w:r>
        <w:t>2,</w:t>
      </w:r>
      <w:r>
        <w:rPr>
          <w:spacing w:val="-5"/>
        </w:rPr>
        <w:t xml:space="preserve"> 4)</w:t>
      </w:r>
    </w:p>
    <w:p w14:paraId="53951CC5">
      <w:pPr>
        <w:pStyle w:val="7"/>
        <w:spacing w:before="117"/>
      </w:pPr>
    </w:p>
    <w:p w14:paraId="225223B9">
      <w:pPr>
        <w:pStyle w:val="7"/>
        <w:spacing w:line="568" w:lineRule="auto"/>
        <w:ind w:left="808" w:right="2789"/>
      </w:pPr>
      <w:r>
        <w:t>plt.plot(t,</w:t>
      </w:r>
      <w:r>
        <w:rPr>
          <w:spacing w:val="-10"/>
        </w:rPr>
        <w:t xml:space="preserve"> </w:t>
      </w:r>
      <w:r>
        <w:t>filtered_signal,</w:t>
      </w:r>
      <w:r>
        <w:rPr>
          <w:spacing w:val="-7"/>
        </w:rPr>
        <w:t xml:space="preserve"> </w:t>
      </w:r>
      <w:r>
        <w:t>label='Filtered</w:t>
      </w:r>
      <w:r>
        <w:rPr>
          <w:spacing w:val="-8"/>
        </w:rPr>
        <w:t xml:space="preserve"> </w:t>
      </w:r>
      <w:r>
        <w:t>PPG</w:t>
      </w:r>
      <w:r>
        <w:rPr>
          <w:spacing w:val="-8"/>
        </w:rPr>
        <w:t xml:space="preserve"> </w:t>
      </w:r>
      <w:r>
        <w:t xml:space="preserve">Signal') </w:t>
      </w:r>
      <w:r>
        <w:rPr>
          <w:spacing w:val="-2"/>
        </w:rPr>
        <w:t>plt.xlabel("Time")</w:t>
      </w:r>
    </w:p>
    <w:p w14:paraId="20ECCC11">
      <w:pPr>
        <w:pStyle w:val="7"/>
        <w:spacing w:line="568" w:lineRule="auto"/>
        <w:ind w:left="808" w:right="5892"/>
      </w:pPr>
      <w:r>
        <w:rPr>
          <w:spacing w:val="-2"/>
        </w:rPr>
        <w:t>plt.ylabel("Amplitude") plt.legend()</w:t>
      </w:r>
    </w:p>
    <w:p w14:paraId="5EC4D182">
      <w:pPr>
        <w:pStyle w:val="7"/>
      </w:pPr>
    </w:p>
    <w:p w14:paraId="1F5194AB">
      <w:pPr>
        <w:pStyle w:val="7"/>
        <w:spacing w:before="120"/>
      </w:pPr>
    </w:p>
    <w:p w14:paraId="4791E110">
      <w:pPr>
        <w:pStyle w:val="7"/>
        <w:ind w:left="808"/>
      </w:pPr>
      <w:r>
        <w:t>plt.subplot(3,</w:t>
      </w:r>
      <w:r>
        <w:rPr>
          <w:spacing w:val="-8"/>
        </w:rPr>
        <w:t xml:space="preserve"> </w:t>
      </w:r>
      <w:r>
        <w:t>2,</w:t>
      </w:r>
      <w:r>
        <w:rPr>
          <w:spacing w:val="-5"/>
        </w:rPr>
        <w:t xml:space="preserve"> 5)</w:t>
      </w:r>
    </w:p>
    <w:p w14:paraId="411A2F19">
      <w:pPr>
        <w:pStyle w:val="7"/>
        <w:spacing w:before="119"/>
      </w:pPr>
    </w:p>
    <w:p w14:paraId="14828612">
      <w:pPr>
        <w:pStyle w:val="7"/>
        <w:spacing w:line="568" w:lineRule="auto"/>
        <w:ind w:left="808" w:right="850"/>
      </w:pPr>
      <w:r>
        <w:t>plt.plot(t,</w:t>
      </w:r>
      <w:r>
        <w:rPr>
          <w:spacing w:val="-10"/>
        </w:rPr>
        <w:t xml:space="preserve"> </w:t>
      </w:r>
      <w:r>
        <w:t>normalized_signal,</w:t>
      </w:r>
      <w:r>
        <w:rPr>
          <w:spacing w:val="-8"/>
        </w:rPr>
        <w:t xml:space="preserve"> </w:t>
      </w:r>
      <w:r>
        <w:t>label='Normalized</w:t>
      </w:r>
      <w:r>
        <w:rPr>
          <w:spacing w:val="-7"/>
        </w:rPr>
        <w:t xml:space="preserve"> </w:t>
      </w:r>
      <w:r>
        <w:t>PPG</w:t>
      </w:r>
      <w:r>
        <w:rPr>
          <w:spacing w:val="-9"/>
        </w:rPr>
        <w:t xml:space="preserve"> </w:t>
      </w:r>
      <w:r>
        <w:t xml:space="preserve">Signal') </w:t>
      </w:r>
      <w:r>
        <w:rPr>
          <w:spacing w:val="-2"/>
        </w:rPr>
        <w:t>plt.xlabel("Time")</w:t>
      </w:r>
    </w:p>
    <w:p w14:paraId="57CDDEF2">
      <w:pPr>
        <w:pStyle w:val="7"/>
        <w:spacing w:line="568" w:lineRule="auto"/>
        <w:ind w:left="808" w:right="5892"/>
      </w:pPr>
      <w:r>
        <w:rPr>
          <w:spacing w:val="-2"/>
        </w:rPr>
        <w:t>plt.ylabel("Amplitude") plt.legend()</w:t>
      </w:r>
    </w:p>
    <w:p w14:paraId="0A84F3FE">
      <w:pPr>
        <w:pStyle w:val="7"/>
      </w:pPr>
    </w:p>
    <w:p w14:paraId="3503D351">
      <w:pPr>
        <w:pStyle w:val="7"/>
        <w:spacing w:before="120"/>
      </w:pPr>
    </w:p>
    <w:p w14:paraId="6CBFE58E">
      <w:pPr>
        <w:pStyle w:val="7"/>
        <w:ind w:left="808"/>
      </w:pPr>
      <w:r>
        <w:t>plt.subplot(3,</w:t>
      </w:r>
      <w:r>
        <w:rPr>
          <w:spacing w:val="-8"/>
        </w:rPr>
        <w:t xml:space="preserve"> </w:t>
      </w:r>
      <w:r>
        <w:t>2,</w:t>
      </w:r>
      <w:r>
        <w:rPr>
          <w:spacing w:val="-5"/>
        </w:rPr>
        <w:t xml:space="preserve"> 6)</w:t>
      </w:r>
    </w:p>
    <w:p w14:paraId="6B778906">
      <w:pPr>
        <w:pStyle w:val="7"/>
        <w:spacing w:before="116"/>
      </w:pPr>
    </w:p>
    <w:p w14:paraId="4D19EC09">
      <w:pPr>
        <w:pStyle w:val="7"/>
        <w:tabs>
          <w:tab w:val="left" w:pos="2115"/>
          <w:tab w:val="left" w:pos="5876"/>
          <w:tab w:val="left" w:pos="6639"/>
          <w:tab w:val="left" w:pos="7899"/>
        </w:tabs>
        <w:spacing w:before="1"/>
        <w:ind w:left="808"/>
      </w:pPr>
      <w:r>
        <w:rPr>
          <w:spacing w:val="-2"/>
        </w:rPr>
        <w:t>plt.plot(t,</w:t>
      </w:r>
      <w:r>
        <w:tab/>
      </w:r>
      <w:r>
        <w:rPr>
          <w:spacing w:val="-2"/>
        </w:rPr>
        <w:t>normalized_signal,label=f'PPG</w:t>
      </w:r>
      <w:r>
        <w:tab/>
      </w:r>
      <w:r>
        <w:rPr>
          <w:spacing w:val="-4"/>
        </w:rPr>
        <w:t>with</w:t>
      </w:r>
      <w:r>
        <w:tab/>
      </w:r>
      <w:r>
        <w:rPr>
          <w:spacing w:val="-2"/>
        </w:rPr>
        <w:t>Detected</w:t>
      </w:r>
      <w:r>
        <w:tab/>
      </w:r>
      <w:r>
        <w:rPr>
          <w:spacing w:val="-2"/>
        </w:rPr>
        <w:t>Peaks(HR:</w:t>
      </w:r>
    </w:p>
    <w:p w14:paraId="0E31817F">
      <w:pPr>
        <w:pStyle w:val="7"/>
        <w:spacing w:before="162"/>
        <w:ind w:left="808"/>
      </w:pPr>
      <w:r>
        <w:t>{heart_rate:.2f}</w:t>
      </w:r>
      <w:r>
        <w:rPr>
          <w:spacing w:val="-12"/>
        </w:rPr>
        <w:t xml:space="preserve"> </w:t>
      </w:r>
      <w:r>
        <w:rPr>
          <w:spacing w:val="-2"/>
        </w:rPr>
        <w:t>BPM)')</w:t>
      </w:r>
    </w:p>
    <w:p w14:paraId="4EEB2A6C">
      <w:pPr>
        <w:pStyle w:val="7"/>
        <w:spacing w:after="0"/>
        <w:sectPr>
          <w:pgSz w:w="11910" w:h="16840"/>
          <w:pgMar w:top="1360" w:right="992" w:bottom="280" w:left="992" w:header="720" w:footer="720" w:gutter="0"/>
          <w:cols w:space="720" w:num="1"/>
        </w:sectPr>
      </w:pPr>
    </w:p>
    <w:p w14:paraId="220A07FE">
      <w:pPr>
        <w:pStyle w:val="7"/>
        <w:spacing w:before="60" w:line="568" w:lineRule="auto"/>
        <w:ind w:left="808" w:right="953"/>
      </w:pPr>
      <w:r>
        <w:t>plt.plot(t[peaks],</w:t>
      </w:r>
      <w:r>
        <w:rPr>
          <w:spacing w:val="-10"/>
        </w:rPr>
        <w:t xml:space="preserve"> </w:t>
      </w:r>
      <w:r>
        <w:t>normalized_signal[peaks],'ro',</w:t>
      </w:r>
      <w:r>
        <w:rPr>
          <w:spacing w:val="-12"/>
        </w:rPr>
        <w:t xml:space="preserve"> </w:t>
      </w:r>
      <w:r>
        <w:t>label='Detected</w:t>
      </w:r>
      <w:r>
        <w:rPr>
          <w:spacing w:val="-11"/>
        </w:rPr>
        <w:t xml:space="preserve"> </w:t>
      </w:r>
      <w:r>
        <w:t xml:space="preserve">Peaks') </w:t>
      </w:r>
      <w:r>
        <w:rPr>
          <w:spacing w:val="-2"/>
        </w:rPr>
        <w:t>plt.plot(t[valleys],normalized_signal[valleys],'go',label='Detected Valleys')</w:t>
      </w:r>
    </w:p>
    <w:p w14:paraId="2AC3DCFF">
      <w:pPr>
        <w:pStyle w:val="7"/>
        <w:spacing w:before="1" w:line="568" w:lineRule="auto"/>
        <w:ind w:left="808" w:right="6285"/>
      </w:pPr>
      <w:r>
        <w:rPr>
          <w:spacing w:val="-2"/>
        </w:rPr>
        <w:t>plt.xlabel("Time") plt.ylabel("Amplitude") plt.legend() plt.tight_layout() plt.show()</w:t>
      </w:r>
    </w:p>
    <w:p w14:paraId="35694BB4">
      <w:pPr>
        <w:pStyle w:val="7"/>
      </w:pPr>
    </w:p>
    <w:p w14:paraId="712DC976">
      <w:pPr>
        <w:pStyle w:val="7"/>
      </w:pPr>
    </w:p>
    <w:p w14:paraId="783E6ADF">
      <w:pPr>
        <w:pStyle w:val="7"/>
      </w:pPr>
    </w:p>
    <w:p w14:paraId="7E525736">
      <w:pPr>
        <w:pStyle w:val="7"/>
        <w:spacing w:before="236"/>
      </w:pPr>
    </w:p>
    <w:p w14:paraId="21A18229">
      <w:pPr>
        <w:pStyle w:val="3"/>
        <w:spacing w:before="1"/>
        <w:rPr>
          <w:u w:val="none"/>
        </w:rPr>
      </w:pPr>
      <w:r>
        <w:rPr>
          <w:u w:val="thick"/>
        </w:rPr>
        <w:t>Output</w:t>
      </w:r>
      <w:r>
        <w:rPr>
          <w:spacing w:val="-7"/>
          <w:u w:val="thick"/>
        </w:rPr>
        <w:t xml:space="preserve"> </w:t>
      </w:r>
      <w:r>
        <w:rPr>
          <w:spacing w:val="-10"/>
          <w:u w:val="thick"/>
        </w:rPr>
        <w:t>:</w:t>
      </w:r>
    </w:p>
    <w:p w14:paraId="33285857">
      <w:pPr>
        <w:pStyle w:val="7"/>
        <w:rPr>
          <w:b/>
          <w:i/>
        </w:rPr>
      </w:pPr>
    </w:p>
    <w:p w14:paraId="6EE6BC4B">
      <w:pPr>
        <w:pStyle w:val="7"/>
        <w:rPr>
          <w:b/>
          <w:i/>
        </w:rPr>
      </w:pPr>
    </w:p>
    <w:p w14:paraId="02B5216F">
      <w:pPr>
        <w:pStyle w:val="7"/>
        <w:spacing w:before="238"/>
        <w:rPr>
          <w:b/>
          <w:i/>
        </w:rPr>
      </w:pPr>
    </w:p>
    <w:p w14:paraId="75752C2C">
      <w:pPr>
        <w:pStyle w:val="7"/>
        <w:ind w:left="808"/>
      </w:pPr>
      <w:r>
        <w:t>Filtered</w:t>
      </w:r>
      <w:r>
        <w:rPr>
          <w:spacing w:val="53"/>
        </w:rPr>
        <w:t xml:space="preserve"> </w:t>
      </w:r>
      <w:r>
        <w:t>Signal</w:t>
      </w:r>
      <w:r>
        <w:rPr>
          <w:spacing w:val="56"/>
        </w:rPr>
        <w:t xml:space="preserve"> </w:t>
      </w:r>
      <w:r>
        <w:t>(first</w:t>
      </w:r>
      <w:r>
        <w:rPr>
          <w:spacing w:val="56"/>
        </w:rPr>
        <w:t xml:space="preserve"> </w:t>
      </w:r>
      <w:r>
        <w:t>10</w:t>
      </w:r>
      <w:r>
        <w:rPr>
          <w:spacing w:val="56"/>
        </w:rPr>
        <w:t xml:space="preserve"> </w:t>
      </w:r>
      <w:r>
        <w:t>values):</w:t>
      </w:r>
      <w:r>
        <w:rPr>
          <w:spacing w:val="56"/>
        </w:rPr>
        <w:t xml:space="preserve"> </w:t>
      </w:r>
      <w:r>
        <w:t>[0.22942572</w:t>
      </w:r>
      <w:r>
        <w:rPr>
          <w:spacing w:val="56"/>
        </w:rPr>
        <w:t xml:space="preserve"> </w:t>
      </w:r>
      <w:r>
        <w:t>0.27059672</w:t>
      </w:r>
      <w:r>
        <w:rPr>
          <w:spacing w:val="59"/>
        </w:rPr>
        <w:t xml:space="preserve"> </w:t>
      </w:r>
      <w:r>
        <w:rPr>
          <w:spacing w:val="-2"/>
        </w:rPr>
        <w:t>0.31263922</w:t>
      </w:r>
    </w:p>
    <w:p w14:paraId="354DE085">
      <w:pPr>
        <w:pStyle w:val="7"/>
        <w:tabs>
          <w:tab w:val="left" w:pos="2552"/>
          <w:tab w:val="left" w:pos="4295"/>
          <w:tab w:val="left" w:pos="6039"/>
          <w:tab w:val="left" w:pos="7784"/>
        </w:tabs>
        <w:spacing w:before="161"/>
        <w:ind w:left="808"/>
      </w:pPr>
      <w:r>
        <w:rPr>
          <w:spacing w:val="-2"/>
        </w:rPr>
        <w:t>0.35637466</w:t>
      </w:r>
      <w:r>
        <w:tab/>
      </w:r>
      <w:r>
        <w:rPr>
          <w:spacing w:val="-2"/>
        </w:rPr>
        <w:t>0.40244699</w:t>
      </w:r>
      <w:r>
        <w:tab/>
      </w:r>
      <w:r>
        <w:rPr>
          <w:spacing w:val="-2"/>
        </w:rPr>
        <w:t>0.45125591</w:t>
      </w:r>
      <w:r>
        <w:tab/>
      </w:r>
      <w:r>
        <w:rPr>
          <w:spacing w:val="-2"/>
        </w:rPr>
        <w:t>0.50291041</w:t>
      </w:r>
      <w:r>
        <w:tab/>
      </w:r>
      <w:r>
        <w:rPr>
          <w:spacing w:val="-2"/>
        </w:rPr>
        <w:t>0.55720714</w:t>
      </w:r>
    </w:p>
    <w:p w14:paraId="61EE81C0">
      <w:pPr>
        <w:pStyle w:val="7"/>
        <w:spacing w:before="160"/>
        <w:ind w:left="808"/>
      </w:pPr>
      <w:r>
        <w:t>0.61363509</w:t>
      </w:r>
      <w:r>
        <w:rPr>
          <w:spacing w:val="-10"/>
        </w:rPr>
        <w:t xml:space="preserve"> </w:t>
      </w:r>
      <w:r>
        <w:rPr>
          <w:spacing w:val="-2"/>
        </w:rPr>
        <w:t>0.67140468]</w:t>
      </w:r>
    </w:p>
    <w:p w14:paraId="7B8664E7">
      <w:pPr>
        <w:pStyle w:val="7"/>
        <w:spacing w:before="119"/>
      </w:pPr>
    </w:p>
    <w:p w14:paraId="0487D705">
      <w:pPr>
        <w:pStyle w:val="7"/>
        <w:ind w:left="808"/>
      </w:pPr>
      <w:r>
        <w:t>Detected</w:t>
      </w:r>
      <w:r>
        <w:rPr>
          <w:spacing w:val="5"/>
        </w:rPr>
        <w:t xml:space="preserve"> </w:t>
      </w:r>
      <w:r>
        <w:t>Peaks</w:t>
      </w:r>
      <w:r>
        <w:rPr>
          <w:spacing w:val="9"/>
        </w:rPr>
        <w:t xml:space="preserve"> </w:t>
      </w:r>
      <w:r>
        <w:t>(first</w:t>
      </w:r>
      <w:r>
        <w:rPr>
          <w:spacing w:val="8"/>
        </w:rPr>
        <w:t xml:space="preserve"> </w:t>
      </w:r>
      <w:r>
        <w:t>10</w:t>
      </w:r>
      <w:r>
        <w:rPr>
          <w:spacing w:val="9"/>
        </w:rPr>
        <w:t xml:space="preserve"> </w:t>
      </w:r>
      <w:r>
        <w:t>indices):</w:t>
      </w:r>
      <w:r>
        <w:rPr>
          <w:spacing w:val="9"/>
        </w:rPr>
        <w:t xml:space="preserve"> </w:t>
      </w:r>
      <w:r>
        <w:t>[</w:t>
      </w:r>
      <w:r>
        <w:rPr>
          <w:spacing w:val="7"/>
        </w:rPr>
        <w:t xml:space="preserve"> </w:t>
      </w:r>
      <w:r>
        <w:t>20</w:t>
      </w:r>
      <w:r>
        <w:rPr>
          <w:spacing w:val="9"/>
        </w:rPr>
        <w:t xml:space="preserve"> </w:t>
      </w:r>
      <w:r>
        <w:t>104</w:t>
      </w:r>
      <w:r>
        <w:rPr>
          <w:spacing w:val="6"/>
        </w:rPr>
        <w:t xml:space="preserve"> </w:t>
      </w:r>
      <w:r>
        <w:t>186</w:t>
      </w:r>
      <w:r>
        <w:rPr>
          <w:spacing w:val="10"/>
        </w:rPr>
        <w:t xml:space="preserve"> </w:t>
      </w:r>
      <w:r>
        <w:t>271</w:t>
      </w:r>
      <w:r>
        <w:rPr>
          <w:spacing w:val="6"/>
        </w:rPr>
        <w:t xml:space="preserve"> </w:t>
      </w:r>
      <w:r>
        <w:t>353</w:t>
      </w:r>
      <w:r>
        <w:rPr>
          <w:spacing w:val="9"/>
        </w:rPr>
        <w:t xml:space="preserve"> </w:t>
      </w:r>
      <w:r>
        <w:t>436</w:t>
      </w:r>
      <w:r>
        <w:rPr>
          <w:spacing w:val="8"/>
        </w:rPr>
        <w:t xml:space="preserve"> </w:t>
      </w:r>
      <w:r>
        <w:t>518</w:t>
      </w:r>
      <w:r>
        <w:rPr>
          <w:spacing w:val="9"/>
        </w:rPr>
        <w:t xml:space="preserve"> </w:t>
      </w:r>
      <w:r>
        <w:t>604</w:t>
      </w:r>
      <w:r>
        <w:rPr>
          <w:spacing w:val="6"/>
        </w:rPr>
        <w:t xml:space="preserve"> </w:t>
      </w:r>
      <w:r>
        <w:rPr>
          <w:spacing w:val="-5"/>
        </w:rPr>
        <w:t>685</w:t>
      </w:r>
    </w:p>
    <w:p w14:paraId="21C43EA7">
      <w:pPr>
        <w:pStyle w:val="7"/>
        <w:spacing w:before="163"/>
        <w:ind w:left="808"/>
      </w:pPr>
      <w:r>
        <w:rPr>
          <w:spacing w:val="-4"/>
        </w:rPr>
        <w:t>771]</w:t>
      </w:r>
    </w:p>
    <w:p w14:paraId="5FC6C882">
      <w:pPr>
        <w:pStyle w:val="7"/>
        <w:spacing w:before="117"/>
      </w:pPr>
    </w:p>
    <w:p w14:paraId="47F5C87E">
      <w:pPr>
        <w:pStyle w:val="7"/>
        <w:ind w:left="808"/>
      </w:pPr>
      <w:r>
        <w:t>Detected</w:t>
      </w:r>
      <w:r>
        <w:rPr>
          <w:spacing w:val="29"/>
        </w:rPr>
        <w:t xml:space="preserve"> </w:t>
      </w:r>
      <w:r>
        <w:t>Valleys</w:t>
      </w:r>
      <w:r>
        <w:rPr>
          <w:spacing w:val="33"/>
        </w:rPr>
        <w:t xml:space="preserve"> </w:t>
      </w:r>
      <w:r>
        <w:t>(first</w:t>
      </w:r>
      <w:r>
        <w:rPr>
          <w:spacing w:val="29"/>
        </w:rPr>
        <w:t xml:space="preserve"> </w:t>
      </w:r>
      <w:r>
        <w:t>10</w:t>
      </w:r>
      <w:r>
        <w:rPr>
          <w:spacing w:val="33"/>
        </w:rPr>
        <w:t xml:space="preserve"> </w:t>
      </w:r>
      <w:r>
        <w:t>indices):</w:t>
      </w:r>
      <w:r>
        <w:rPr>
          <w:spacing w:val="30"/>
        </w:rPr>
        <w:t xml:space="preserve"> </w:t>
      </w:r>
      <w:r>
        <w:t>[</w:t>
      </w:r>
      <w:r>
        <w:rPr>
          <w:spacing w:val="32"/>
        </w:rPr>
        <w:t xml:space="preserve"> </w:t>
      </w:r>
      <w:r>
        <w:t>61</w:t>
      </w:r>
      <w:r>
        <w:rPr>
          <w:spacing w:val="29"/>
        </w:rPr>
        <w:t xml:space="preserve"> </w:t>
      </w:r>
      <w:r>
        <w:t>148</w:t>
      </w:r>
      <w:r>
        <w:rPr>
          <w:spacing w:val="33"/>
        </w:rPr>
        <w:t xml:space="preserve"> </w:t>
      </w:r>
      <w:r>
        <w:t>229</w:t>
      </w:r>
      <w:r>
        <w:rPr>
          <w:spacing w:val="29"/>
        </w:rPr>
        <w:t xml:space="preserve"> </w:t>
      </w:r>
      <w:r>
        <w:t>312</w:t>
      </w:r>
      <w:r>
        <w:rPr>
          <w:spacing w:val="30"/>
        </w:rPr>
        <w:t xml:space="preserve"> </w:t>
      </w:r>
      <w:r>
        <w:t>397</w:t>
      </w:r>
      <w:r>
        <w:rPr>
          <w:spacing w:val="32"/>
        </w:rPr>
        <w:t xml:space="preserve"> </w:t>
      </w:r>
      <w:r>
        <w:t>479</w:t>
      </w:r>
      <w:r>
        <w:rPr>
          <w:spacing w:val="30"/>
        </w:rPr>
        <w:t xml:space="preserve"> </w:t>
      </w:r>
      <w:r>
        <w:t>563</w:t>
      </w:r>
      <w:r>
        <w:rPr>
          <w:spacing w:val="30"/>
        </w:rPr>
        <w:t xml:space="preserve"> </w:t>
      </w:r>
      <w:r>
        <w:rPr>
          <w:spacing w:val="-5"/>
        </w:rPr>
        <w:t>645</w:t>
      </w:r>
    </w:p>
    <w:p w14:paraId="5BCAAA45">
      <w:pPr>
        <w:pStyle w:val="7"/>
        <w:spacing w:before="163"/>
        <w:ind w:left="808"/>
      </w:pPr>
      <w:r>
        <w:t>728</w:t>
      </w:r>
      <w:r>
        <w:rPr>
          <w:spacing w:val="-3"/>
        </w:rPr>
        <w:t xml:space="preserve"> </w:t>
      </w:r>
      <w:r>
        <w:rPr>
          <w:spacing w:val="-4"/>
        </w:rPr>
        <w:t>813]</w:t>
      </w:r>
    </w:p>
    <w:p w14:paraId="07CE9AA1">
      <w:pPr>
        <w:pStyle w:val="7"/>
        <w:spacing w:before="119"/>
      </w:pPr>
    </w:p>
    <w:p w14:paraId="35F522A4">
      <w:pPr>
        <w:pStyle w:val="7"/>
        <w:ind w:left="808"/>
      </w:pPr>
      <w:r>
        <w:t>Estimated</w:t>
      </w:r>
      <w:r>
        <w:rPr>
          <w:spacing w:val="-8"/>
        </w:rPr>
        <w:t xml:space="preserve"> </w:t>
      </w:r>
      <w:r>
        <w:t>Heart</w:t>
      </w:r>
      <w:r>
        <w:rPr>
          <w:spacing w:val="-2"/>
        </w:rPr>
        <w:t xml:space="preserve"> </w:t>
      </w:r>
      <w:r>
        <w:t>Rate:</w:t>
      </w:r>
      <w:r>
        <w:rPr>
          <w:spacing w:val="-5"/>
        </w:rPr>
        <w:t xml:space="preserve"> </w:t>
      </w:r>
      <w:r>
        <w:t>71.90</w:t>
      </w:r>
      <w:r>
        <w:rPr>
          <w:spacing w:val="-4"/>
        </w:rPr>
        <w:t xml:space="preserve"> </w:t>
      </w:r>
      <w:r>
        <w:rPr>
          <w:spacing w:val="-5"/>
        </w:rPr>
        <w:t>BPM</w:t>
      </w:r>
    </w:p>
    <w:p w14:paraId="01BE6C48">
      <w:pPr>
        <w:pStyle w:val="7"/>
        <w:spacing w:after="0"/>
        <w:sectPr>
          <w:pgSz w:w="11910" w:h="16840"/>
          <w:pgMar w:top="1360" w:right="992" w:bottom="280" w:left="992" w:header="720" w:footer="720" w:gutter="0"/>
          <w:cols w:space="720" w:num="1"/>
        </w:sectPr>
      </w:pPr>
    </w:p>
    <w:p w14:paraId="1796339B">
      <w:pPr>
        <w:pStyle w:val="7"/>
        <w:ind w:left="863"/>
        <w:rPr>
          <w:sz w:val="20"/>
        </w:rPr>
      </w:pPr>
      <w:r>
        <w:rPr>
          <w:sz w:val="20"/>
        </w:rPr>
        <w:drawing>
          <wp:inline distT="0" distB="0" distL="0" distR="0">
            <wp:extent cx="5175250" cy="7315200"/>
            <wp:effectExtent l="0" t="0" r="0" b="0"/>
            <wp:docPr id="53" name="Imag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558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786D">
      <w:pPr>
        <w:pStyle w:val="7"/>
        <w:spacing w:after="0"/>
        <w:rPr>
          <w:sz w:val="20"/>
        </w:rPr>
        <w:sectPr>
          <w:pgSz w:w="11910" w:h="16840"/>
          <w:pgMar w:top="1540" w:right="992" w:bottom="280" w:left="992" w:header="720" w:footer="720" w:gutter="0"/>
          <w:cols w:space="720" w:num="1"/>
        </w:sectPr>
      </w:pPr>
    </w:p>
    <w:p w14:paraId="2F53C579">
      <w:pPr>
        <w:pStyle w:val="3"/>
        <w:spacing w:before="60"/>
        <w:rPr>
          <w:b w:val="0"/>
          <w:i w:val="0"/>
          <w:u w:val="none"/>
        </w:rPr>
      </w:pPr>
      <w:r>
        <w:rPr>
          <w:u w:val="thick"/>
        </w:rPr>
        <w:t>Experiment</w:t>
      </w:r>
      <w:r>
        <w:rPr>
          <w:spacing w:val="-5"/>
          <w:u w:val="thick"/>
        </w:rPr>
        <w:t xml:space="preserve"> </w:t>
      </w:r>
      <w:r>
        <w:rPr>
          <w:u w:val="thick"/>
        </w:rPr>
        <w:t>no</w:t>
      </w:r>
      <w:r>
        <w:rPr>
          <w:spacing w:val="-4"/>
          <w:u w:val="thick"/>
        </w:rPr>
        <w:t xml:space="preserve"> </w:t>
      </w:r>
      <w:r>
        <w:rPr>
          <w:u w:val="thick"/>
        </w:rPr>
        <w:t>:</w:t>
      </w:r>
      <w:r>
        <w:rPr>
          <w:spacing w:val="65"/>
          <w:u w:val="none"/>
        </w:rPr>
        <w:t xml:space="preserve"> </w:t>
      </w:r>
      <w:r>
        <w:rPr>
          <w:b w:val="0"/>
          <w:i w:val="0"/>
          <w:spacing w:val="-10"/>
          <w:u w:val="none"/>
        </w:rPr>
        <w:t>6</w:t>
      </w:r>
    </w:p>
    <w:p w14:paraId="190044CC">
      <w:pPr>
        <w:pStyle w:val="7"/>
        <w:spacing w:before="120"/>
      </w:pPr>
    </w:p>
    <w:p w14:paraId="7032FDDE">
      <w:pPr>
        <w:spacing w:before="0"/>
        <w:ind w:left="808" w:right="0" w:firstLine="0"/>
        <w:jc w:val="left"/>
        <w:rPr>
          <w:sz w:val="28"/>
        </w:rPr>
      </w:pPr>
      <w:bookmarkStart w:id="27" w:name="Experiment name : Fourier Series Approxi"/>
      <w:bookmarkEnd w:id="27"/>
      <w:r>
        <w:rPr>
          <w:b/>
          <w:i/>
          <w:sz w:val="28"/>
          <w:u w:val="thick"/>
        </w:rPr>
        <w:t>Experiment</w:t>
      </w:r>
      <w:r>
        <w:rPr>
          <w:b/>
          <w:i/>
          <w:spacing w:val="-8"/>
          <w:sz w:val="28"/>
          <w:u w:val="thick"/>
        </w:rPr>
        <w:t xml:space="preserve"> </w:t>
      </w:r>
      <w:r>
        <w:rPr>
          <w:b/>
          <w:i/>
          <w:sz w:val="28"/>
          <w:u w:val="thick"/>
        </w:rPr>
        <w:t>name</w:t>
      </w:r>
      <w:r>
        <w:rPr>
          <w:b/>
          <w:i/>
          <w:spacing w:val="-6"/>
          <w:sz w:val="28"/>
          <w:u w:val="thick"/>
        </w:rPr>
        <w:t xml:space="preserve"> </w:t>
      </w:r>
      <w:r>
        <w:rPr>
          <w:b/>
          <w:i/>
          <w:sz w:val="28"/>
          <w:u w:val="thick"/>
        </w:rPr>
        <w:t>:</w:t>
      </w:r>
      <w:r>
        <w:rPr>
          <w:b/>
          <w:i/>
          <w:spacing w:val="-4"/>
          <w:sz w:val="28"/>
        </w:rPr>
        <w:t xml:space="preserve"> </w:t>
      </w:r>
      <w:r>
        <w:rPr>
          <w:sz w:val="28"/>
        </w:rPr>
        <w:t>Fourier</w:t>
      </w:r>
      <w:r>
        <w:rPr>
          <w:spacing w:val="-6"/>
          <w:sz w:val="28"/>
        </w:rPr>
        <w:t xml:space="preserve"> </w:t>
      </w:r>
      <w:r>
        <w:rPr>
          <w:sz w:val="28"/>
        </w:rPr>
        <w:t>Series</w:t>
      </w:r>
      <w:r>
        <w:rPr>
          <w:spacing w:val="-6"/>
          <w:sz w:val="28"/>
        </w:rPr>
        <w:t xml:space="preserve"> </w:t>
      </w:r>
      <w:r>
        <w:rPr>
          <w:sz w:val="28"/>
        </w:rPr>
        <w:t>Approximation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Square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Wave.</w:t>
      </w:r>
    </w:p>
    <w:p w14:paraId="0E692D39">
      <w:pPr>
        <w:pStyle w:val="7"/>
        <w:spacing w:before="119"/>
      </w:pPr>
    </w:p>
    <w:p w14:paraId="24698B39">
      <w:pPr>
        <w:pStyle w:val="3"/>
        <w:rPr>
          <w:u w:val="none"/>
        </w:rPr>
      </w:pPr>
      <w:bookmarkStart w:id="28" w:name="Objectives :"/>
      <w:bookmarkEnd w:id="28"/>
      <w:r>
        <w:rPr>
          <w:u w:val="thick"/>
        </w:rPr>
        <w:t>Objectives</w:t>
      </w:r>
      <w:r>
        <w:rPr>
          <w:spacing w:val="-11"/>
          <w:u w:val="thick"/>
        </w:rPr>
        <w:t xml:space="preserve"> </w:t>
      </w:r>
      <w:r>
        <w:rPr>
          <w:spacing w:val="-10"/>
          <w:u w:val="thick"/>
        </w:rPr>
        <w:t>:</w:t>
      </w:r>
    </w:p>
    <w:p w14:paraId="696BF3F2">
      <w:pPr>
        <w:pStyle w:val="7"/>
        <w:spacing w:before="119"/>
        <w:rPr>
          <w:b/>
          <w:i/>
        </w:rPr>
      </w:pPr>
    </w:p>
    <w:p w14:paraId="575861A9">
      <w:pPr>
        <w:pStyle w:val="13"/>
        <w:numPr>
          <w:ilvl w:val="0"/>
          <w:numId w:val="11"/>
        </w:numPr>
        <w:tabs>
          <w:tab w:val="left" w:pos="1528"/>
        </w:tabs>
        <w:spacing w:before="0" w:after="0" w:line="240" w:lineRule="auto"/>
        <w:ind w:left="1528" w:right="0" w:hanging="360"/>
        <w:jc w:val="left"/>
        <w:rPr>
          <w:sz w:val="28"/>
        </w:rPr>
      </w:pP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approximate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square</w:t>
      </w:r>
      <w:r>
        <w:rPr>
          <w:spacing w:val="-6"/>
          <w:sz w:val="28"/>
        </w:rPr>
        <w:t xml:space="preserve"> </w:t>
      </w:r>
      <w:r>
        <w:rPr>
          <w:sz w:val="28"/>
        </w:rPr>
        <w:t>wave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Fourier</w:t>
      </w:r>
      <w:r>
        <w:rPr>
          <w:spacing w:val="-6"/>
          <w:sz w:val="28"/>
        </w:rPr>
        <w:t xml:space="preserve"> </w:t>
      </w:r>
      <w:r>
        <w:rPr>
          <w:sz w:val="28"/>
        </w:rPr>
        <w:t>series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expansion.</w:t>
      </w:r>
    </w:p>
    <w:p w14:paraId="1BBD05E7">
      <w:pPr>
        <w:pStyle w:val="13"/>
        <w:numPr>
          <w:ilvl w:val="0"/>
          <w:numId w:val="11"/>
        </w:numPr>
        <w:tabs>
          <w:tab w:val="left" w:pos="1528"/>
        </w:tabs>
        <w:spacing w:before="161" w:after="0" w:line="360" w:lineRule="auto"/>
        <w:ind w:left="1528" w:right="1636" w:hanging="360"/>
        <w:jc w:val="left"/>
        <w:rPr>
          <w:sz w:val="28"/>
        </w:rPr>
      </w:pP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analyze</w:t>
      </w:r>
      <w:r>
        <w:rPr>
          <w:spacing w:val="-3"/>
          <w:sz w:val="28"/>
        </w:rPr>
        <w:t xml:space="preserve"> </w:t>
      </w:r>
      <w:r>
        <w:rPr>
          <w:sz w:val="28"/>
        </w:rPr>
        <w:t>how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number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terms 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series</w:t>
      </w:r>
      <w:r>
        <w:rPr>
          <w:spacing w:val="-4"/>
          <w:sz w:val="28"/>
        </w:rPr>
        <w:t xml:space="preserve"> </w:t>
      </w:r>
      <w:r>
        <w:rPr>
          <w:sz w:val="28"/>
        </w:rPr>
        <w:t>affects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the </w:t>
      </w:r>
      <w:r>
        <w:rPr>
          <w:spacing w:val="-2"/>
          <w:sz w:val="28"/>
        </w:rPr>
        <w:t>approximation.</w:t>
      </w:r>
    </w:p>
    <w:p w14:paraId="44573242">
      <w:pPr>
        <w:pStyle w:val="13"/>
        <w:numPr>
          <w:ilvl w:val="0"/>
          <w:numId w:val="11"/>
        </w:numPr>
        <w:tabs>
          <w:tab w:val="left" w:pos="1528"/>
        </w:tabs>
        <w:spacing w:before="0" w:after="0" w:line="362" w:lineRule="auto"/>
        <w:ind w:left="1528" w:right="2457" w:hanging="360"/>
        <w:jc w:val="left"/>
        <w:rPr>
          <w:sz w:val="28"/>
        </w:rPr>
      </w:pP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visualize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Gibbs</w:t>
      </w:r>
      <w:r>
        <w:rPr>
          <w:spacing w:val="-5"/>
          <w:sz w:val="28"/>
        </w:rPr>
        <w:t xml:space="preserve"> </w:t>
      </w:r>
      <w:r>
        <w:rPr>
          <w:sz w:val="28"/>
        </w:rPr>
        <w:t>phenomenon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Fourier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series </w:t>
      </w:r>
      <w:r>
        <w:rPr>
          <w:spacing w:val="-2"/>
          <w:sz w:val="28"/>
        </w:rPr>
        <w:t>representation.</w:t>
      </w:r>
    </w:p>
    <w:p w14:paraId="768167D4">
      <w:pPr>
        <w:spacing w:before="274"/>
        <w:ind w:left="808" w:right="0" w:firstLine="0"/>
        <w:jc w:val="left"/>
        <w:rPr>
          <w:b/>
          <w:i/>
          <w:sz w:val="28"/>
        </w:rPr>
      </w:pPr>
      <w:bookmarkStart w:id="29" w:name="Theory :"/>
      <w:bookmarkEnd w:id="29"/>
      <w:r>
        <w:rPr>
          <w:b/>
          <w:i/>
          <w:sz w:val="28"/>
          <w:u w:val="thick"/>
        </w:rPr>
        <w:t>Theory</w:t>
      </w:r>
      <w:r>
        <w:rPr>
          <w:b/>
          <w:i/>
          <w:spacing w:val="-7"/>
          <w:sz w:val="28"/>
          <w:u w:val="thick"/>
        </w:rPr>
        <w:t xml:space="preserve"> </w:t>
      </w:r>
      <w:r>
        <w:rPr>
          <w:b/>
          <w:i/>
          <w:spacing w:val="-10"/>
          <w:sz w:val="28"/>
          <w:u w:val="thick"/>
        </w:rPr>
        <w:t>:</w:t>
      </w:r>
    </w:p>
    <w:p w14:paraId="5DCE65DF">
      <w:pPr>
        <w:pStyle w:val="7"/>
        <w:spacing w:before="117"/>
        <w:rPr>
          <w:b/>
          <w:i/>
        </w:rPr>
      </w:pPr>
    </w:p>
    <w:p w14:paraId="0076A631">
      <w:pPr>
        <w:pStyle w:val="2"/>
        <w:numPr>
          <w:ilvl w:val="0"/>
          <w:numId w:val="12"/>
        </w:numPr>
        <w:tabs>
          <w:tab w:val="left" w:pos="1087"/>
        </w:tabs>
        <w:spacing w:before="0" w:after="0" w:line="240" w:lineRule="auto"/>
        <w:ind w:left="1087" w:right="0" w:hanging="279"/>
        <w:jc w:val="left"/>
      </w:pPr>
      <w:bookmarkStart w:id="30" w:name="1. Fourier Series Representation"/>
      <w:bookmarkEnd w:id="30"/>
      <w:r>
        <w:t>Fourier</w:t>
      </w:r>
      <w:r>
        <w:rPr>
          <w:spacing w:val="-7"/>
        </w:rPr>
        <w:t xml:space="preserve"> </w:t>
      </w:r>
      <w:r>
        <w:t>Series</w:t>
      </w:r>
      <w:r>
        <w:rPr>
          <w:spacing w:val="-5"/>
        </w:rPr>
        <w:t xml:space="preserve"> </w:t>
      </w:r>
      <w:r>
        <w:rPr>
          <w:spacing w:val="-2"/>
        </w:rPr>
        <w:t>Representation</w:t>
      </w:r>
    </w:p>
    <w:p w14:paraId="3451497B">
      <w:pPr>
        <w:pStyle w:val="7"/>
        <w:spacing w:before="119"/>
        <w:rPr>
          <w:b/>
        </w:rPr>
      </w:pPr>
    </w:p>
    <w:p w14:paraId="112815E3">
      <w:pPr>
        <w:pStyle w:val="7"/>
        <w:spacing w:line="362" w:lineRule="auto"/>
        <w:ind w:left="808"/>
      </w:pPr>
      <w:r>
        <w:t>A</w:t>
      </w:r>
      <w:r>
        <w:rPr>
          <w:spacing w:val="38"/>
        </w:rPr>
        <w:t xml:space="preserve"> </w:t>
      </w:r>
      <w:r>
        <w:t>periodic</w:t>
      </w:r>
      <w:r>
        <w:rPr>
          <w:spacing w:val="39"/>
        </w:rPr>
        <w:t xml:space="preserve"> </w:t>
      </w:r>
      <w:r>
        <w:t>function</w:t>
      </w:r>
      <w:r>
        <w:rPr>
          <w:spacing w:val="40"/>
        </w:rPr>
        <w:t xml:space="preserve"> </w:t>
      </w:r>
      <w:r>
        <w:t>f(x)</w:t>
      </w:r>
      <w:r>
        <w:rPr>
          <w:spacing w:val="39"/>
        </w:rPr>
        <w:t xml:space="preserve"> </w:t>
      </w:r>
      <w:r>
        <w:t>can</w:t>
      </w:r>
      <w:r>
        <w:rPr>
          <w:spacing w:val="38"/>
        </w:rPr>
        <w:t xml:space="preserve"> </w:t>
      </w:r>
      <w:r>
        <w:t>be</w:t>
      </w:r>
      <w:r>
        <w:rPr>
          <w:spacing w:val="39"/>
        </w:rPr>
        <w:t xml:space="preserve"> </w:t>
      </w:r>
      <w:r>
        <w:t>expressed</w:t>
      </w:r>
      <w:r>
        <w:rPr>
          <w:spacing w:val="38"/>
        </w:rPr>
        <w:t xml:space="preserve"> </w:t>
      </w:r>
      <w:r>
        <w:t>as</w:t>
      </w:r>
      <w:r>
        <w:rPr>
          <w:spacing w:val="40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sum</w:t>
      </w:r>
      <w:r>
        <w:rPr>
          <w:spacing w:val="39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sine</w:t>
      </w:r>
      <w:r>
        <w:rPr>
          <w:spacing w:val="39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cosine functions using the Fourier series:</w:t>
      </w:r>
    </w:p>
    <w:p w14:paraId="33AA0119">
      <w:pPr>
        <w:pStyle w:val="7"/>
        <w:spacing w:before="30"/>
        <w:rPr>
          <w:sz w:val="20"/>
        </w:rPr>
      </w:pPr>
      <w:r>
        <w:rPr>
          <w:sz w:val="20"/>
        </w:rPr>
        <w:drawing>
          <wp:anchor distT="0" distB="0" distL="0" distR="0" simplePos="0" relativeHeight="251671552" behindDoc="1" locked="0" layoutInCell="1" allowOverlap="1">
            <wp:simplePos x="0" y="0"/>
            <wp:positionH relativeFrom="page">
              <wp:posOffset>2081530</wp:posOffset>
            </wp:positionH>
            <wp:positionV relativeFrom="paragraph">
              <wp:posOffset>180340</wp:posOffset>
            </wp:positionV>
            <wp:extent cx="3621405" cy="560705"/>
            <wp:effectExtent l="0" t="0" r="0" b="0"/>
            <wp:wrapTopAndBottom/>
            <wp:docPr id="54" name="Imag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1673" cy="560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C4950F">
      <w:pPr>
        <w:pStyle w:val="7"/>
        <w:spacing w:before="157"/>
      </w:pPr>
    </w:p>
    <w:p w14:paraId="73DD171E">
      <w:pPr>
        <w:pStyle w:val="7"/>
        <w:ind w:left="808"/>
      </w:pPr>
      <w:r>
        <w:t>For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square</w:t>
      </w:r>
      <w:r>
        <w:rPr>
          <w:spacing w:val="-2"/>
        </w:rPr>
        <w:t xml:space="preserve"> </w:t>
      </w:r>
      <w:r>
        <w:t>wave</w:t>
      </w:r>
      <w:r>
        <w:rPr>
          <w:spacing w:val="-5"/>
        </w:rPr>
        <w:t xml:space="preserve"> </w:t>
      </w:r>
      <w:r>
        <w:t>(odd</w:t>
      </w:r>
      <w:r>
        <w:rPr>
          <w:spacing w:val="-3"/>
        </w:rPr>
        <w:t xml:space="preserve"> </w:t>
      </w:r>
      <w:r>
        <w:t>function),</w:t>
      </w:r>
      <w:r>
        <w:rPr>
          <w:spacing w:val="-3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sine</w:t>
      </w:r>
      <w:r>
        <w:rPr>
          <w:spacing w:val="-5"/>
        </w:rPr>
        <w:t xml:space="preserve"> </w:t>
      </w:r>
      <w:r>
        <w:t>terms</w:t>
      </w:r>
      <w:r>
        <w:rPr>
          <w:spacing w:val="2"/>
        </w:rPr>
        <w:t xml:space="preserve"> </w:t>
      </w:r>
      <w:r>
        <w:rPr>
          <w:spacing w:val="-2"/>
        </w:rPr>
        <w:t>contribute:</w:t>
      </w:r>
    </w:p>
    <w:p w14:paraId="416B8E1F">
      <w:pPr>
        <w:pStyle w:val="7"/>
        <w:spacing w:before="195"/>
        <w:rPr>
          <w:sz w:val="20"/>
        </w:rPr>
      </w:pPr>
      <w:r>
        <w:rPr>
          <w:sz w:val="20"/>
        </w:rPr>
        <w:drawing>
          <wp:anchor distT="0" distB="0" distL="0" distR="0" simplePos="0" relativeHeight="251672576" behindDoc="1" locked="0" layoutInCell="1" allowOverlap="1">
            <wp:simplePos x="0" y="0"/>
            <wp:positionH relativeFrom="page">
              <wp:posOffset>2062480</wp:posOffset>
            </wp:positionH>
            <wp:positionV relativeFrom="paragraph">
              <wp:posOffset>285115</wp:posOffset>
            </wp:positionV>
            <wp:extent cx="2341245" cy="585470"/>
            <wp:effectExtent l="0" t="0" r="0" b="0"/>
            <wp:wrapTopAndBottom/>
            <wp:docPr id="55" name="Imag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0988" cy="58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70FC5A">
      <w:pPr>
        <w:pStyle w:val="7"/>
        <w:spacing w:before="279"/>
        <w:ind w:left="808"/>
      </w:pPr>
      <w:r>
        <w:t>where</w:t>
      </w:r>
      <w:r>
        <w:rPr>
          <w:spacing w:val="-5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includes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odd</w:t>
      </w:r>
      <w:r>
        <w:rPr>
          <w:spacing w:val="-3"/>
        </w:rPr>
        <w:t xml:space="preserve"> </w:t>
      </w:r>
      <w:r>
        <w:rPr>
          <w:spacing w:val="-2"/>
        </w:rPr>
        <w:t>harmonics.</w:t>
      </w:r>
    </w:p>
    <w:p w14:paraId="72B3C7C2">
      <w:pPr>
        <w:pStyle w:val="7"/>
        <w:spacing w:before="120"/>
      </w:pPr>
    </w:p>
    <w:p w14:paraId="017286DD">
      <w:pPr>
        <w:pStyle w:val="2"/>
        <w:numPr>
          <w:ilvl w:val="0"/>
          <w:numId w:val="12"/>
        </w:numPr>
        <w:tabs>
          <w:tab w:val="left" w:pos="1087"/>
        </w:tabs>
        <w:spacing w:before="0" w:after="0" w:line="240" w:lineRule="auto"/>
        <w:ind w:left="1087" w:right="0" w:hanging="279"/>
        <w:jc w:val="left"/>
      </w:pPr>
      <w:bookmarkStart w:id="31" w:name="2. Gibbs Phenomenon"/>
      <w:bookmarkEnd w:id="31"/>
      <w:r>
        <w:t>Gibbs</w:t>
      </w:r>
      <w:r>
        <w:rPr>
          <w:spacing w:val="-7"/>
        </w:rPr>
        <w:t xml:space="preserve"> </w:t>
      </w:r>
      <w:r>
        <w:rPr>
          <w:spacing w:val="-2"/>
        </w:rPr>
        <w:t>Phenomenon</w:t>
      </w:r>
    </w:p>
    <w:p w14:paraId="29E65637">
      <w:pPr>
        <w:pStyle w:val="7"/>
        <w:spacing w:before="119"/>
        <w:rPr>
          <w:b/>
        </w:rPr>
      </w:pPr>
    </w:p>
    <w:p w14:paraId="15108C62">
      <w:pPr>
        <w:pStyle w:val="7"/>
        <w:spacing w:line="360" w:lineRule="auto"/>
        <w:ind w:left="808" w:right="850"/>
      </w:pPr>
      <w:r>
        <w:t>The</w:t>
      </w:r>
      <w:r>
        <w:rPr>
          <w:spacing w:val="-5"/>
        </w:rPr>
        <w:t xml:space="preserve"> </w:t>
      </w:r>
      <w:r>
        <w:t>Fourier</w:t>
      </w:r>
      <w:r>
        <w:rPr>
          <w:spacing w:val="-3"/>
        </w:rPr>
        <w:t xml:space="preserve"> </w:t>
      </w:r>
      <w:r>
        <w:t>series</w:t>
      </w:r>
      <w:r>
        <w:rPr>
          <w:spacing w:val="-4"/>
        </w:rPr>
        <w:t xml:space="preserve"> </w:t>
      </w:r>
      <w:r>
        <w:t>approximation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discontinuous</w:t>
      </w:r>
      <w:r>
        <w:rPr>
          <w:spacing w:val="-4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(like</w:t>
      </w:r>
      <w:r>
        <w:rPr>
          <w:spacing w:val="-5"/>
        </w:rPr>
        <w:t xml:space="preserve"> </w:t>
      </w:r>
      <w:r>
        <w:t>a square wave) exhibits overshooting near the discontinuities. This</w:t>
      </w:r>
    </w:p>
    <w:p w14:paraId="0DE254BE">
      <w:pPr>
        <w:pStyle w:val="7"/>
        <w:spacing w:after="0" w:line="360" w:lineRule="auto"/>
        <w:sectPr>
          <w:pgSz w:w="11910" w:h="16840"/>
          <w:pgMar w:top="1360" w:right="992" w:bottom="280" w:left="992" w:header="720" w:footer="720" w:gutter="0"/>
          <w:cols w:space="720" w:num="1"/>
        </w:sectPr>
      </w:pPr>
    </w:p>
    <w:p w14:paraId="40752C6E">
      <w:pPr>
        <w:pStyle w:val="7"/>
        <w:spacing w:before="60" w:line="360" w:lineRule="auto"/>
        <w:ind w:left="808" w:right="850"/>
      </w:pPr>
      <w:r>
        <w:t>overshooting</w:t>
      </w:r>
      <w:r>
        <w:rPr>
          <w:spacing w:val="-4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vanish</w:t>
      </w:r>
      <w:r>
        <w:rPr>
          <w:spacing w:val="-4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terms,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behavior</w:t>
      </w:r>
      <w:r>
        <w:rPr>
          <w:spacing w:val="-3"/>
        </w:rPr>
        <w:t xml:space="preserve"> </w:t>
      </w:r>
      <w:r>
        <w:t>known</w:t>
      </w:r>
      <w:r>
        <w:rPr>
          <w:spacing w:val="-4"/>
        </w:rPr>
        <w:t xml:space="preserve"> </w:t>
      </w:r>
      <w:r>
        <w:t>as the Gibbs phenomenon.</w:t>
      </w:r>
    </w:p>
    <w:p w14:paraId="091C3B0E">
      <w:pPr>
        <w:pStyle w:val="2"/>
        <w:numPr>
          <w:ilvl w:val="0"/>
          <w:numId w:val="12"/>
        </w:numPr>
        <w:tabs>
          <w:tab w:val="left" w:pos="1087"/>
        </w:tabs>
        <w:spacing w:before="280" w:after="0" w:line="240" w:lineRule="auto"/>
        <w:ind w:left="1087" w:right="0" w:hanging="279"/>
        <w:jc w:val="left"/>
      </w:pPr>
      <w:bookmarkStart w:id="32" w:name="3. Approximation with Finite Terms"/>
      <w:bookmarkEnd w:id="32"/>
      <w:r>
        <w:t>Approximation</w:t>
      </w:r>
      <w:r>
        <w:rPr>
          <w:spacing w:val="-9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Finite</w:t>
      </w:r>
      <w:r>
        <w:rPr>
          <w:spacing w:val="-6"/>
        </w:rPr>
        <w:t xml:space="preserve"> </w:t>
      </w:r>
      <w:r>
        <w:rPr>
          <w:spacing w:val="-4"/>
        </w:rPr>
        <w:t>Terms</w:t>
      </w:r>
    </w:p>
    <w:p w14:paraId="39FE0765">
      <w:pPr>
        <w:pStyle w:val="7"/>
        <w:spacing w:before="119"/>
        <w:rPr>
          <w:b/>
        </w:rPr>
      </w:pPr>
    </w:p>
    <w:p w14:paraId="61495DFB">
      <w:pPr>
        <w:pStyle w:val="7"/>
        <w:ind w:left="808"/>
      </w:pPr>
      <w:r>
        <w:t>The</w:t>
      </w:r>
      <w:r>
        <w:rPr>
          <w:spacing w:val="-7"/>
        </w:rPr>
        <w:t xml:space="preserve"> </w:t>
      </w:r>
      <w:r>
        <w:t>accuracy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approximation</w:t>
      </w:r>
      <w:r>
        <w:rPr>
          <w:spacing w:val="-4"/>
        </w:rPr>
        <w:t xml:space="preserve"> </w:t>
      </w:r>
      <w:r>
        <w:t>improves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terms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rPr>
          <w:spacing w:val="-2"/>
        </w:rPr>
        <w:t>added:</w:t>
      </w:r>
    </w:p>
    <w:p w14:paraId="37F5F6A7">
      <w:pPr>
        <w:pStyle w:val="7"/>
        <w:spacing w:before="119"/>
      </w:pPr>
    </w:p>
    <w:p w14:paraId="30831CF3">
      <w:pPr>
        <w:pStyle w:val="13"/>
        <w:numPr>
          <w:ilvl w:val="1"/>
          <w:numId w:val="12"/>
        </w:numPr>
        <w:tabs>
          <w:tab w:val="left" w:pos="1527"/>
        </w:tabs>
        <w:spacing w:before="1" w:after="0" w:line="240" w:lineRule="auto"/>
        <w:ind w:left="1527" w:right="0" w:hanging="359"/>
        <w:jc w:val="left"/>
        <w:rPr>
          <w:sz w:val="28"/>
        </w:rPr>
      </w:pPr>
      <w:r>
        <w:rPr>
          <w:sz w:val="28"/>
        </w:rPr>
        <w:t>1</w:t>
      </w:r>
      <w:r>
        <w:rPr>
          <w:spacing w:val="-6"/>
          <w:sz w:val="28"/>
        </w:rPr>
        <w:t xml:space="preserve"> </w:t>
      </w:r>
      <w:r>
        <w:rPr>
          <w:sz w:val="28"/>
        </w:rPr>
        <w:t>term: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single</w:t>
      </w:r>
      <w:r>
        <w:rPr>
          <w:spacing w:val="-3"/>
          <w:sz w:val="28"/>
        </w:rPr>
        <w:t xml:space="preserve"> </w:t>
      </w:r>
      <w:r>
        <w:rPr>
          <w:sz w:val="28"/>
        </w:rPr>
        <w:t>sine</w:t>
      </w:r>
      <w:r>
        <w:rPr>
          <w:spacing w:val="-3"/>
          <w:sz w:val="28"/>
        </w:rPr>
        <w:t xml:space="preserve"> </w:t>
      </w:r>
      <w:r>
        <w:rPr>
          <w:sz w:val="28"/>
        </w:rPr>
        <w:t>wave</w:t>
      </w:r>
      <w:r>
        <w:rPr>
          <w:spacing w:val="-4"/>
          <w:sz w:val="28"/>
        </w:rPr>
        <w:t xml:space="preserve"> </w:t>
      </w:r>
      <w:r>
        <w:rPr>
          <w:sz w:val="28"/>
        </w:rPr>
        <w:t>that</w:t>
      </w:r>
      <w:r>
        <w:rPr>
          <w:spacing w:val="-4"/>
          <w:sz w:val="28"/>
        </w:rPr>
        <w:t xml:space="preserve"> </w:t>
      </w:r>
      <w:r>
        <w:rPr>
          <w:sz w:val="28"/>
        </w:rPr>
        <w:t>roughly</w:t>
      </w:r>
      <w:r>
        <w:rPr>
          <w:spacing w:val="-4"/>
          <w:sz w:val="28"/>
        </w:rPr>
        <w:t xml:space="preserve"> </w:t>
      </w:r>
      <w:r>
        <w:rPr>
          <w:sz w:val="28"/>
        </w:rPr>
        <w:t>resembles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square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wave.</w:t>
      </w:r>
    </w:p>
    <w:p w14:paraId="52CAC9BF">
      <w:pPr>
        <w:pStyle w:val="13"/>
        <w:numPr>
          <w:ilvl w:val="1"/>
          <w:numId w:val="12"/>
        </w:numPr>
        <w:tabs>
          <w:tab w:val="left" w:pos="1527"/>
        </w:tabs>
        <w:spacing w:before="160" w:after="0" w:line="240" w:lineRule="auto"/>
        <w:ind w:left="1527" w:right="0" w:hanging="359"/>
        <w:jc w:val="left"/>
        <w:rPr>
          <w:sz w:val="28"/>
        </w:rPr>
      </w:pPr>
      <w:r>
        <w:rPr>
          <w:sz w:val="28"/>
        </w:rPr>
        <w:t>3</w:t>
      </w:r>
      <w:r>
        <w:rPr>
          <w:spacing w:val="-7"/>
          <w:sz w:val="28"/>
        </w:rPr>
        <w:t xml:space="preserve"> </w:t>
      </w:r>
      <w:r>
        <w:rPr>
          <w:sz w:val="28"/>
        </w:rPr>
        <w:t>terms: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better</w:t>
      </w:r>
      <w:r>
        <w:rPr>
          <w:spacing w:val="-5"/>
          <w:sz w:val="28"/>
        </w:rPr>
        <w:t xml:space="preserve"> </w:t>
      </w:r>
      <w:r>
        <w:rPr>
          <w:sz w:val="28"/>
        </w:rPr>
        <w:t>approximation,</w:t>
      </w:r>
      <w:r>
        <w:rPr>
          <w:spacing w:val="-3"/>
          <w:sz w:val="28"/>
        </w:rPr>
        <w:t xml:space="preserve"> </w:t>
      </w:r>
      <w:r>
        <w:rPr>
          <w:sz w:val="28"/>
        </w:rPr>
        <w:t>but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visible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oscillations.</w:t>
      </w:r>
    </w:p>
    <w:p w14:paraId="74FAFEF6">
      <w:pPr>
        <w:pStyle w:val="13"/>
        <w:numPr>
          <w:ilvl w:val="1"/>
          <w:numId w:val="12"/>
        </w:numPr>
        <w:tabs>
          <w:tab w:val="left" w:pos="1527"/>
        </w:tabs>
        <w:spacing w:before="161" w:after="0" w:line="240" w:lineRule="auto"/>
        <w:ind w:left="1527" w:right="0" w:hanging="359"/>
        <w:jc w:val="left"/>
        <w:rPr>
          <w:sz w:val="28"/>
        </w:rPr>
      </w:pPr>
      <w:r>
        <w:rPr>
          <w:sz w:val="28"/>
        </w:rPr>
        <w:t>5</w:t>
      </w:r>
      <w:r>
        <w:rPr>
          <w:spacing w:val="-4"/>
          <w:sz w:val="28"/>
        </w:rPr>
        <w:t xml:space="preserve"> </w:t>
      </w:r>
      <w:r>
        <w:rPr>
          <w:sz w:val="28"/>
        </w:rPr>
        <w:t>terms:</w:t>
      </w:r>
      <w:r>
        <w:rPr>
          <w:spacing w:val="-3"/>
          <w:sz w:val="28"/>
        </w:rPr>
        <w:t xml:space="preserve"> </w:t>
      </w:r>
      <w:r>
        <w:rPr>
          <w:sz w:val="28"/>
        </w:rPr>
        <w:t>Closer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square</w:t>
      </w:r>
      <w:r>
        <w:rPr>
          <w:spacing w:val="-3"/>
          <w:sz w:val="28"/>
        </w:rPr>
        <w:t xml:space="preserve"> </w:t>
      </w:r>
      <w:r>
        <w:rPr>
          <w:sz w:val="28"/>
        </w:rPr>
        <w:t>wave,</w:t>
      </w:r>
      <w:r>
        <w:rPr>
          <w:spacing w:val="-3"/>
          <w:sz w:val="28"/>
        </w:rPr>
        <w:t xml:space="preserve"> </w:t>
      </w:r>
      <w:r>
        <w:rPr>
          <w:sz w:val="28"/>
        </w:rPr>
        <w:t>but</w:t>
      </w:r>
      <w:r>
        <w:rPr>
          <w:spacing w:val="-3"/>
          <w:sz w:val="28"/>
        </w:rPr>
        <w:t xml:space="preserve"> </w:t>
      </w:r>
      <w:r>
        <w:rPr>
          <w:sz w:val="28"/>
        </w:rPr>
        <w:t>still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overshooting.</w:t>
      </w:r>
    </w:p>
    <w:p w14:paraId="30875378">
      <w:pPr>
        <w:pStyle w:val="13"/>
        <w:numPr>
          <w:ilvl w:val="1"/>
          <w:numId w:val="12"/>
        </w:numPr>
        <w:tabs>
          <w:tab w:val="left" w:pos="1527"/>
        </w:tabs>
        <w:spacing w:before="162" w:after="0" w:line="240" w:lineRule="auto"/>
        <w:ind w:left="1527" w:right="0" w:hanging="359"/>
        <w:jc w:val="left"/>
        <w:rPr>
          <w:sz w:val="28"/>
        </w:rPr>
      </w:pPr>
      <w:r>
        <w:rPr>
          <w:sz w:val="28"/>
        </w:rPr>
        <w:t>11</w:t>
      </w:r>
      <w:r>
        <w:rPr>
          <w:spacing w:val="-7"/>
          <w:sz w:val="28"/>
        </w:rPr>
        <w:t xml:space="preserve"> </w:t>
      </w:r>
      <w:r>
        <w:rPr>
          <w:sz w:val="28"/>
        </w:rPr>
        <w:t>terms:</w:t>
      </w:r>
      <w:r>
        <w:rPr>
          <w:spacing w:val="-4"/>
          <w:sz w:val="28"/>
        </w:rPr>
        <w:t xml:space="preserve"> </w:t>
      </w:r>
      <w:r>
        <w:rPr>
          <w:sz w:val="28"/>
        </w:rPr>
        <w:t>Even</w:t>
      </w:r>
      <w:r>
        <w:rPr>
          <w:spacing w:val="-4"/>
          <w:sz w:val="28"/>
        </w:rPr>
        <w:t xml:space="preserve"> </w:t>
      </w:r>
      <w:r>
        <w:rPr>
          <w:sz w:val="28"/>
        </w:rPr>
        <w:t>closer,</w:t>
      </w:r>
      <w:r>
        <w:rPr>
          <w:spacing w:val="-4"/>
          <w:sz w:val="28"/>
        </w:rPr>
        <w:t xml:space="preserve"> </w:t>
      </w:r>
      <w:r>
        <w:rPr>
          <w:sz w:val="28"/>
        </w:rPr>
        <w:t>but</w:t>
      </w:r>
      <w:r>
        <w:rPr>
          <w:spacing w:val="-4"/>
          <w:sz w:val="28"/>
        </w:rPr>
        <w:t xml:space="preserve"> </w:t>
      </w:r>
      <w:r>
        <w:rPr>
          <w:sz w:val="28"/>
        </w:rPr>
        <w:t>Gibbs</w:t>
      </w:r>
      <w:r>
        <w:rPr>
          <w:spacing w:val="-4"/>
          <w:sz w:val="28"/>
        </w:rPr>
        <w:t xml:space="preserve"> </w:t>
      </w:r>
      <w:r>
        <w:rPr>
          <w:sz w:val="28"/>
        </w:rPr>
        <w:t>phenomenon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persists.</w:t>
      </w:r>
    </w:p>
    <w:p w14:paraId="5DA496EA">
      <w:pPr>
        <w:pStyle w:val="7"/>
      </w:pPr>
    </w:p>
    <w:p w14:paraId="290331BE">
      <w:pPr>
        <w:pStyle w:val="7"/>
      </w:pPr>
    </w:p>
    <w:p w14:paraId="2769A1F5">
      <w:pPr>
        <w:pStyle w:val="7"/>
        <w:spacing w:before="236"/>
      </w:pPr>
    </w:p>
    <w:p w14:paraId="0B562B3E">
      <w:pPr>
        <w:pStyle w:val="3"/>
        <w:rPr>
          <w:u w:val="none"/>
        </w:rPr>
      </w:pPr>
      <w:r>
        <w:rPr>
          <w:u w:val="thick"/>
        </w:rPr>
        <w:t>Source</w:t>
      </w:r>
      <w:r>
        <w:rPr>
          <w:spacing w:val="-6"/>
          <w:u w:val="thick"/>
        </w:rPr>
        <w:t xml:space="preserve"> </w:t>
      </w:r>
      <w:r>
        <w:rPr>
          <w:u w:val="thick"/>
        </w:rPr>
        <w:t>Code</w:t>
      </w:r>
      <w:r>
        <w:rPr>
          <w:spacing w:val="-3"/>
          <w:u w:val="thick"/>
        </w:rPr>
        <w:t xml:space="preserve"> </w:t>
      </w:r>
      <w:r>
        <w:rPr>
          <w:spacing w:val="-10"/>
          <w:u w:val="thick"/>
        </w:rPr>
        <w:t>:</w:t>
      </w:r>
    </w:p>
    <w:p w14:paraId="0F603EF9">
      <w:pPr>
        <w:pStyle w:val="7"/>
        <w:spacing w:before="120"/>
        <w:rPr>
          <w:b/>
          <w:i/>
        </w:rPr>
      </w:pPr>
    </w:p>
    <w:p w14:paraId="5BB9E919">
      <w:pPr>
        <w:pStyle w:val="7"/>
        <w:ind w:left="808"/>
      </w:pPr>
      <w:r>
        <w:t>import</w:t>
      </w:r>
      <w:r>
        <w:rPr>
          <w:spacing w:val="-4"/>
        </w:rPr>
        <w:t xml:space="preserve"> </w:t>
      </w:r>
      <w:r>
        <w:t>numpy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rPr>
          <w:spacing w:val="-5"/>
        </w:rPr>
        <w:t>np</w:t>
      </w:r>
    </w:p>
    <w:p w14:paraId="58C9907F">
      <w:pPr>
        <w:pStyle w:val="7"/>
        <w:spacing w:before="119"/>
      </w:pPr>
    </w:p>
    <w:p w14:paraId="0A50E266">
      <w:pPr>
        <w:pStyle w:val="7"/>
        <w:ind w:left="808"/>
      </w:pPr>
      <w:r>
        <w:t>import</w:t>
      </w:r>
      <w:r>
        <w:rPr>
          <w:spacing w:val="-7"/>
        </w:rPr>
        <w:t xml:space="preserve"> </w:t>
      </w:r>
      <w:r>
        <w:t>matplotlib.pyplot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5"/>
        </w:rPr>
        <w:t>plt</w:t>
      </w:r>
    </w:p>
    <w:p w14:paraId="3FFCCCD3">
      <w:pPr>
        <w:pStyle w:val="7"/>
      </w:pPr>
    </w:p>
    <w:p w14:paraId="4CB5ABBE">
      <w:pPr>
        <w:pStyle w:val="7"/>
      </w:pPr>
    </w:p>
    <w:p w14:paraId="029038A1">
      <w:pPr>
        <w:pStyle w:val="7"/>
        <w:spacing w:before="238"/>
      </w:pPr>
    </w:p>
    <w:p w14:paraId="662178FE">
      <w:pPr>
        <w:pStyle w:val="7"/>
        <w:spacing w:line="568" w:lineRule="auto"/>
        <w:ind w:left="808" w:right="3708"/>
      </w:pPr>
      <w:r>
        <w:t>#</w:t>
      </w:r>
      <w:r>
        <w:rPr>
          <w:spacing w:val="-5"/>
        </w:rPr>
        <w:t xml:space="preserve"> </w:t>
      </w:r>
      <w:r>
        <w:t>Fourier</w:t>
      </w:r>
      <w:r>
        <w:rPr>
          <w:spacing w:val="-5"/>
        </w:rPr>
        <w:t xml:space="preserve"> </w:t>
      </w:r>
      <w:r>
        <w:t>series</w:t>
      </w:r>
      <w:r>
        <w:rPr>
          <w:spacing w:val="-5"/>
        </w:rPr>
        <w:t xml:space="preserve"> </w:t>
      </w:r>
      <w:r>
        <w:t>approximation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square</w:t>
      </w:r>
      <w:r>
        <w:rPr>
          <w:spacing w:val="-6"/>
        </w:rPr>
        <w:t xml:space="preserve"> </w:t>
      </w:r>
      <w:r>
        <w:t>wave def fourier_series(x, terms):</w:t>
      </w:r>
    </w:p>
    <w:p w14:paraId="188C8E48">
      <w:pPr>
        <w:pStyle w:val="7"/>
        <w:spacing w:before="1"/>
        <w:ind w:left="1088"/>
      </w:pPr>
      <w:r>
        <w:t>if</w:t>
      </w:r>
      <w:r>
        <w:rPr>
          <w:spacing w:val="-4"/>
        </w:rPr>
        <w:t xml:space="preserve"> </w:t>
      </w:r>
      <w:r>
        <w:t>terms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rPr>
          <w:spacing w:val="-5"/>
        </w:rPr>
        <w:t>1:</w:t>
      </w:r>
    </w:p>
    <w:p w14:paraId="71D1A077">
      <w:pPr>
        <w:pStyle w:val="7"/>
        <w:spacing w:before="119"/>
      </w:pPr>
    </w:p>
    <w:p w14:paraId="7BB52BB5">
      <w:pPr>
        <w:pStyle w:val="7"/>
        <w:ind w:right="2351"/>
        <w:jc w:val="right"/>
      </w:pPr>
      <w:r>
        <w:t>raise</w:t>
      </w:r>
      <w:r>
        <w:rPr>
          <w:spacing w:val="-6"/>
        </w:rPr>
        <w:t xml:space="preserve"> </w:t>
      </w:r>
      <w:r>
        <w:t>ValueError("Number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terms</w:t>
      </w:r>
      <w:r>
        <w:rPr>
          <w:spacing w:val="-2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least</w:t>
      </w:r>
      <w:r>
        <w:rPr>
          <w:spacing w:val="-4"/>
        </w:rPr>
        <w:t xml:space="preserve"> </w:t>
      </w:r>
      <w:r>
        <w:rPr>
          <w:spacing w:val="-5"/>
        </w:rPr>
        <w:t>1")</w:t>
      </w:r>
    </w:p>
    <w:p w14:paraId="02D9AC2F">
      <w:pPr>
        <w:pStyle w:val="7"/>
      </w:pPr>
    </w:p>
    <w:p w14:paraId="282562C0">
      <w:pPr>
        <w:pStyle w:val="7"/>
      </w:pPr>
    </w:p>
    <w:p w14:paraId="484DD11A">
      <w:pPr>
        <w:pStyle w:val="7"/>
        <w:spacing w:before="238"/>
      </w:pPr>
    </w:p>
    <w:p w14:paraId="54EC397B">
      <w:pPr>
        <w:pStyle w:val="7"/>
        <w:spacing w:before="1"/>
        <w:ind w:left="1088"/>
      </w:pPr>
      <w:r>
        <w:t>result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10"/>
        </w:rPr>
        <w:t>x</w:t>
      </w:r>
    </w:p>
    <w:p w14:paraId="34302DEB">
      <w:pPr>
        <w:pStyle w:val="7"/>
        <w:spacing w:before="119"/>
      </w:pPr>
    </w:p>
    <w:p w14:paraId="04CCBD59">
      <w:pPr>
        <w:pStyle w:val="7"/>
        <w:ind w:right="2352"/>
        <w:jc w:val="right"/>
      </w:pPr>
      <w:r>
        <w:t>for</w:t>
      </w:r>
      <w:r>
        <w:rPr>
          <w:spacing w:val="-5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range(1,</w:t>
      </w:r>
      <w:r>
        <w:rPr>
          <w:spacing w:val="-2"/>
        </w:rPr>
        <w:t xml:space="preserve"> </w:t>
      </w:r>
      <w:r>
        <w:t>terms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2):</w:t>
      </w:r>
      <w:r>
        <w:rPr>
          <w:spacing w:val="68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odd</w:t>
      </w:r>
      <w:r>
        <w:rPr>
          <w:spacing w:val="-3"/>
        </w:rPr>
        <w:t xml:space="preserve"> </w:t>
      </w:r>
      <w:r>
        <w:rPr>
          <w:spacing w:val="-2"/>
        </w:rPr>
        <w:t>harmonics</w:t>
      </w:r>
    </w:p>
    <w:p w14:paraId="7A298E1C">
      <w:pPr>
        <w:pStyle w:val="7"/>
        <w:spacing w:after="0"/>
        <w:jc w:val="right"/>
        <w:sectPr>
          <w:pgSz w:w="11910" w:h="16840"/>
          <w:pgMar w:top="1360" w:right="992" w:bottom="280" w:left="992" w:header="720" w:footer="720" w:gutter="0"/>
          <w:cols w:space="720" w:num="1"/>
        </w:sectPr>
      </w:pPr>
    </w:p>
    <w:p w14:paraId="717EE218">
      <w:pPr>
        <w:pStyle w:val="7"/>
        <w:spacing w:before="60" w:line="568" w:lineRule="auto"/>
        <w:ind w:left="1088" w:right="1505" w:firstLine="278"/>
      </w:pPr>
      <w:r>
        <w:t>result</w:t>
      </w:r>
      <w:r>
        <w:rPr>
          <w:spacing w:val="-1"/>
        </w:rPr>
        <w:t xml:space="preserve"> </w:t>
      </w:r>
      <w:r>
        <w:t>+=</w:t>
      </w:r>
      <w:r>
        <w:rPr>
          <w:spacing w:val="-4"/>
        </w:rPr>
        <w:t xml:space="preserve"> </w:t>
      </w:r>
      <w:r>
        <w:t>(4</w:t>
      </w:r>
      <w:r>
        <w:rPr>
          <w:spacing w:val="-1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(np.pi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n))</w:t>
      </w:r>
      <w:r>
        <w:rPr>
          <w:spacing w:val="-4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np.sin(n</w:t>
      </w:r>
      <w:r>
        <w:rPr>
          <w:spacing w:val="-3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x)</w:t>
      </w:r>
      <w:r>
        <w:rPr>
          <w:spacing w:val="40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Sum</w:t>
      </w:r>
      <w:r>
        <w:rPr>
          <w:spacing w:val="-2"/>
        </w:rPr>
        <w:t xml:space="preserve"> </w:t>
      </w:r>
      <w:r>
        <w:t>sine</w:t>
      </w:r>
      <w:r>
        <w:rPr>
          <w:spacing w:val="-4"/>
        </w:rPr>
        <w:t xml:space="preserve"> </w:t>
      </w:r>
      <w:r>
        <w:t>terms return result</w:t>
      </w:r>
    </w:p>
    <w:p w14:paraId="1BA7E2A9">
      <w:pPr>
        <w:pStyle w:val="7"/>
      </w:pPr>
    </w:p>
    <w:p w14:paraId="5E9ABF6D">
      <w:pPr>
        <w:pStyle w:val="7"/>
        <w:spacing w:before="120"/>
      </w:pPr>
    </w:p>
    <w:p w14:paraId="28B78A75">
      <w:pPr>
        <w:pStyle w:val="7"/>
        <w:spacing w:line="568" w:lineRule="auto"/>
        <w:ind w:left="808" w:right="4025"/>
      </w:pPr>
      <w:r>
        <w:t>#</w:t>
      </w:r>
      <w:r>
        <w:rPr>
          <w:spacing w:val="-6"/>
        </w:rPr>
        <w:t xml:space="preserve"> </w:t>
      </w:r>
      <w:r>
        <w:t>Define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original</w:t>
      </w:r>
      <w:r>
        <w:rPr>
          <w:spacing w:val="-6"/>
        </w:rPr>
        <w:t xml:space="preserve"> </w:t>
      </w:r>
      <w:r>
        <w:t>square</w:t>
      </w:r>
      <w:r>
        <w:rPr>
          <w:spacing w:val="-5"/>
        </w:rPr>
        <w:t xml:space="preserve"> </w:t>
      </w:r>
      <w:r>
        <w:t>wave</w:t>
      </w:r>
      <w:r>
        <w:rPr>
          <w:spacing w:val="-5"/>
        </w:rPr>
        <w:t xml:space="preserve"> </w:t>
      </w:r>
      <w:r>
        <w:t>function def square_wave(x):</w:t>
      </w:r>
    </w:p>
    <w:p w14:paraId="0F3B0DC3">
      <w:pPr>
        <w:pStyle w:val="7"/>
        <w:spacing w:line="320" w:lineRule="exact"/>
        <w:ind w:left="1088"/>
      </w:pPr>
      <w:r>
        <w:t>return</w:t>
      </w:r>
      <w:r>
        <w:rPr>
          <w:spacing w:val="-5"/>
        </w:rPr>
        <w:t xml:space="preserve"> </w:t>
      </w:r>
      <w:r>
        <w:t>np.where(np.sin(x)</w:t>
      </w:r>
      <w:r>
        <w:rPr>
          <w:spacing w:val="-3"/>
        </w:rPr>
        <w:t xml:space="preserve"> </w:t>
      </w:r>
      <w:r>
        <w:t>&gt;=</w:t>
      </w:r>
      <w:r>
        <w:rPr>
          <w:spacing w:val="-4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1,</w:t>
      </w:r>
      <w:r>
        <w:rPr>
          <w:spacing w:val="-5"/>
        </w:rPr>
        <w:t xml:space="preserve"> </w:t>
      </w:r>
      <w:r>
        <w:t>-1)</w:t>
      </w:r>
      <w:r>
        <w:rPr>
          <w:spacing w:val="64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Standard</w:t>
      </w:r>
      <w:r>
        <w:rPr>
          <w:spacing w:val="-5"/>
        </w:rPr>
        <w:t xml:space="preserve"> </w:t>
      </w:r>
      <w:r>
        <w:t>square</w:t>
      </w:r>
      <w:r>
        <w:rPr>
          <w:spacing w:val="-3"/>
        </w:rPr>
        <w:t xml:space="preserve"> </w:t>
      </w:r>
      <w:r>
        <w:rPr>
          <w:spacing w:val="-4"/>
        </w:rPr>
        <w:t>wave</w:t>
      </w:r>
    </w:p>
    <w:p w14:paraId="16DA3980">
      <w:pPr>
        <w:pStyle w:val="7"/>
      </w:pPr>
    </w:p>
    <w:p w14:paraId="03BD55AD">
      <w:pPr>
        <w:pStyle w:val="7"/>
      </w:pPr>
    </w:p>
    <w:p w14:paraId="63E2FB3F">
      <w:pPr>
        <w:pStyle w:val="7"/>
        <w:spacing w:before="238"/>
      </w:pPr>
    </w:p>
    <w:p w14:paraId="4C72C4A3">
      <w:pPr>
        <w:pStyle w:val="7"/>
        <w:ind w:left="808"/>
      </w:pPr>
      <w:r>
        <w:t>#</w:t>
      </w:r>
      <w:r>
        <w:rPr>
          <w:spacing w:val="-5"/>
        </w:rPr>
        <w:t xml:space="preserve"> </w:t>
      </w:r>
      <w:r>
        <w:t>Generate</w:t>
      </w:r>
      <w:r>
        <w:rPr>
          <w:spacing w:val="-4"/>
        </w:rPr>
        <w:t xml:space="preserve"> </w:t>
      </w:r>
      <w:r>
        <w:t>x</w:t>
      </w:r>
      <w:r>
        <w:rPr>
          <w:spacing w:val="-1"/>
        </w:rPr>
        <w:t xml:space="preserve"> </w:t>
      </w:r>
      <w:r>
        <w:rPr>
          <w:spacing w:val="-2"/>
        </w:rPr>
        <w:t>values</w:t>
      </w:r>
    </w:p>
    <w:p w14:paraId="0D814499">
      <w:pPr>
        <w:pStyle w:val="7"/>
        <w:spacing w:before="120"/>
      </w:pPr>
    </w:p>
    <w:p w14:paraId="6764D86F">
      <w:pPr>
        <w:pStyle w:val="7"/>
        <w:ind w:left="808"/>
      </w:pPr>
      <w:r>
        <w:t>t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np.linspace(-np.pi,</w:t>
      </w:r>
      <w:r>
        <w:rPr>
          <w:spacing w:val="-5"/>
        </w:rPr>
        <w:t xml:space="preserve"> </w:t>
      </w:r>
      <w:r>
        <w:t>np.pi,</w:t>
      </w:r>
      <w:r>
        <w:rPr>
          <w:spacing w:val="-5"/>
        </w:rPr>
        <w:t xml:space="preserve"> </w:t>
      </w:r>
      <w:r>
        <w:rPr>
          <w:spacing w:val="-4"/>
        </w:rPr>
        <w:t>400)</w:t>
      </w:r>
    </w:p>
    <w:p w14:paraId="083238A1">
      <w:pPr>
        <w:pStyle w:val="7"/>
      </w:pPr>
    </w:p>
    <w:p w14:paraId="7D6B6D70">
      <w:pPr>
        <w:pStyle w:val="7"/>
      </w:pPr>
    </w:p>
    <w:p w14:paraId="3FD80F1E">
      <w:pPr>
        <w:pStyle w:val="7"/>
        <w:spacing w:before="238"/>
      </w:pPr>
    </w:p>
    <w:p w14:paraId="13163AFA">
      <w:pPr>
        <w:pStyle w:val="7"/>
        <w:spacing w:line="568" w:lineRule="auto"/>
        <w:ind w:left="808" w:right="4403"/>
      </w:pPr>
      <w:r>
        <w:t>#</w:t>
      </w:r>
      <w:r>
        <w:rPr>
          <w:spacing w:val="-7"/>
        </w:rPr>
        <w:t xml:space="preserve"> </w:t>
      </w:r>
      <w:r>
        <w:t>Plot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original</w:t>
      </w:r>
      <w:r>
        <w:rPr>
          <w:spacing w:val="-7"/>
        </w:rPr>
        <w:t xml:space="preserve"> </w:t>
      </w:r>
      <w:r>
        <w:t>square</w:t>
      </w:r>
      <w:r>
        <w:rPr>
          <w:spacing w:val="-6"/>
        </w:rPr>
        <w:t xml:space="preserve"> </w:t>
      </w:r>
      <w:r>
        <w:t>wave plt.figure(figsize=(8, 6))</w:t>
      </w:r>
    </w:p>
    <w:p w14:paraId="6D75685E">
      <w:pPr>
        <w:pStyle w:val="7"/>
        <w:spacing w:before="1" w:line="360" w:lineRule="auto"/>
        <w:ind w:left="808"/>
      </w:pPr>
      <w:r>
        <w:t>plt.plot(t,</w:t>
      </w:r>
      <w:r>
        <w:rPr>
          <w:spacing w:val="40"/>
        </w:rPr>
        <w:t xml:space="preserve"> </w:t>
      </w:r>
      <w:r>
        <w:t>square_wave(t),</w:t>
      </w:r>
      <w:r>
        <w:rPr>
          <w:spacing w:val="40"/>
        </w:rPr>
        <w:t xml:space="preserve"> </w:t>
      </w:r>
      <w:r>
        <w:t>label='Original</w:t>
      </w:r>
      <w:r>
        <w:rPr>
          <w:spacing w:val="40"/>
        </w:rPr>
        <w:t xml:space="preserve"> </w:t>
      </w:r>
      <w:r>
        <w:t>Square</w:t>
      </w:r>
      <w:r>
        <w:rPr>
          <w:spacing w:val="40"/>
        </w:rPr>
        <w:t xml:space="preserve"> </w:t>
      </w:r>
      <w:r>
        <w:t>Wave',</w:t>
      </w:r>
      <w:r>
        <w:rPr>
          <w:spacing w:val="40"/>
        </w:rPr>
        <w:t xml:space="preserve"> </w:t>
      </w:r>
      <w:r>
        <w:t xml:space="preserve">linestyle='--', </w:t>
      </w:r>
      <w:r>
        <w:rPr>
          <w:spacing w:val="-2"/>
        </w:rPr>
        <w:t>color='black')</w:t>
      </w:r>
    </w:p>
    <w:p w14:paraId="456DA223">
      <w:pPr>
        <w:pStyle w:val="7"/>
        <w:spacing w:before="279"/>
        <w:ind w:left="808"/>
      </w:pPr>
      <w:r>
        <w:t>for</w:t>
      </w:r>
      <w:r>
        <w:rPr>
          <w:spacing w:val="-3"/>
        </w:rPr>
        <w:t xml:space="preserve"> </w:t>
      </w:r>
      <w:r>
        <w:t>terms in</w:t>
      </w:r>
      <w:r>
        <w:rPr>
          <w:spacing w:val="-2"/>
        </w:rPr>
        <w:t xml:space="preserve"> </w:t>
      </w:r>
      <w:r>
        <w:t>[1,</w:t>
      </w:r>
      <w:r>
        <w:rPr>
          <w:spacing w:val="-2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rPr>
          <w:spacing w:val="-4"/>
        </w:rPr>
        <w:t>11]:</w:t>
      </w:r>
    </w:p>
    <w:p w14:paraId="30D7A574">
      <w:pPr>
        <w:pStyle w:val="7"/>
        <w:spacing w:before="119"/>
      </w:pPr>
    </w:p>
    <w:p w14:paraId="29B5FABB">
      <w:pPr>
        <w:pStyle w:val="7"/>
        <w:spacing w:line="568" w:lineRule="auto"/>
        <w:ind w:left="808" w:right="1505" w:firstLine="280"/>
      </w:pPr>
      <w:r>
        <w:t>plt.plot(t,</w:t>
      </w:r>
      <w:r>
        <w:rPr>
          <w:spacing w:val="-9"/>
        </w:rPr>
        <w:t xml:space="preserve"> </w:t>
      </w:r>
      <w:r>
        <w:t>fourier_series(t,</w:t>
      </w:r>
      <w:r>
        <w:rPr>
          <w:spacing w:val="-9"/>
        </w:rPr>
        <w:t xml:space="preserve"> </w:t>
      </w:r>
      <w:r>
        <w:t>terms),</w:t>
      </w:r>
      <w:r>
        <w:rPr>
          <w:spacing w:val="-9"/>
        </w:rPr>
        <w:t xml:space="preserve"> </w:t>
      </w:r>
      <w:r>
        <w:t>label=f'{terms}</w:t>
      </w:r>
      <w:r>
        <w:rPr>
          <w:spacing w:val="-9"/>
        </w:rPr>
        <w:t xml:space="preserve"> </w:t>
      </w:r>
      <w:r>
        <w:t xml:space="preserve">terms') plt.axhline(0, color='black', linewidth=0.5, linestyle='--') plt.title('Fourier Series Approximation of a Square Wave') </w:t>
      </w:r>
      <w:r>
        <w:rPr>
          <w:spacing w:val="-2"/>
        </w:rPr>
        <w:t>plt.xlabel('Time')</w:t>
      </w:r>
    </w:p>
    <w:p w14:paraId="0BA3F781">
      <w:pPr>
        <w:pStyle w:val="7"/>
        <w:spacing w:after="0" w:line="568" w:lineRule="auto"/>
        <w:sectPr>
          <w:pgSz w:w="11910" w:h="16840"/>
          <w:pgMar w:top="1360" w:right="992" w:bottom="280" w:left="992" w:header="720" w:footer="720" w:gutter="0"/>
          <w:cols w:space="720" w:num="1"/>
        </w:sectPr>
      </w:pPr>
    </w:p>
    <w:p w14:paraId="7460198C">
      <w:pPr>
        <w:pStyle w:val="7"/>
        <w:spacing w:before="60" w:line="568" w:lineRule="auto"/>
        <w:ind w:left="808" w:right="5892"/>
      </w:pPr>
      <w:r>
        <w:rPr>
          <w:spacing w:val="-2"/>
        </w:rPr>
        <w:t>plt.ylabel('Amplitude') plt.legend()</w:t>
      </w:r>
    </w:p>
    <w:p w14:paraId="2BB5BB46">
      <w:pPr>
        <w:pStyle w:val="7"/>
        <w:spacing w:before="1" w:line="568" w:lineRule="auto"/>
        <w:ind w:left="808" w:right="7031"/>
      </w:pPr>
      <w:r>
        <w:rPr>
          <w:spacing w:val="-2"/>
        </w:rPr>
        <w:t>plt.grid() plt.show()</w:t>
      </w:r>
    </w:p>
    <w:p w14:paraId="1C0B56BB">
      <w:pPr>
        <w:pStyle w:val="7"/>
      </w:pPr>
    </w:p>
    <w:p w14:paraId="587C987D">
      <w:pPr>
        <w:pStyle w:val="7"/>
      </w:pPr>
    </w:p>
    <w:p w14:paraId="702A8416">
      <w:pPr>
        <w:pStyle w:val="7"/>
      </w:pPr>
    </w:p>
    <w:p w14:paraId="4A006BFD">
      <w:pPr>
        <w:pStyle w:val="7"/>
        <w:spacing w:before="236"/>
      </w:pPr>
    </w:p>
    <w:p w14:paraId="2E15D0E6">
      <w:pPr>
        <w:pStyle w:val="3"/>
        <w:rPr>
          <w:u w:val="none"/>
        </w:rPr>
      </w:pPr>
      <w:r>
        <w:rPr>
          <w:u w:val="thick"/>
        </w:rPr>
        <w:t>Output</w:t>
      </w:r>
      <w:r>
        <w:rPr>
          <w:spacing w:val="-7"/>
          <w:u w:val="thick"/>
        </w:rPr>
        <w:t xml:space="preserve"> </w:t>
      </w:r>
      <w:r>
        <w:rPr>
          <w:spacing w:val="-10"/>
          <w:u w:val="thick"/>
        </w:rPr>
        <w:t>:</w:t>
      </w:r>
    </w:p>
    <w:p w14:paraId="604AE12D">
      <w:pPr>
        <w:pStyle w:val="7"/>
        <w:rPr>
          <w:b/>
          <w:i/>
          <w:sz w:val="20"/>
        </w:rPr>
      </w:pPr>
    </w:p>
    <w:p w14:paraId="2E247529">
      <w:pPr>
        <w:pStyle w:val="7"/>
        <w:rPr>
          <w:b/>
          <w:i/>
          <w:sz w:val="20"/>
        </w:rPr>
      </w:pPr>
    </w:p>
    <w:p w14:paraId="2A6FA16C">
      <w:pPr>
        <w:pStyle w:val="7"/>
        <w:rPr>
          <w:b/>
          <w:i/>
          <w:sz w:val="20"/>
        </w:rPr>
      </w:pPr>
    </w:p>
    <w:p w14:paraId="0E412118">
      <w:pPr>
        <w:pStyle w:val="7"/>
        <w:spacing w:before="161"/>
        <w:rPr>
          <w:b/>
          <w:i/>
          <w:sz w:val="20"/>
        </w:rPr>
      </w:pPr>
      <w:r>
        <w:rPr>
          <w:b/>
          <w:i/>
          <w:sz w:val="20"/>
        </w:rPr>
        <w:drawing>
          <wp:anchor distT="0" distB="0" distL="0" distR="0" simplePos="0" relativeHeight="251672576" behindDoc="1" locked="0" layoutInCell="1" allowOverlap="1">
            <wp:simplePos x="0" y="0"/>
            <wp:positionH relativeFrom="page">
              <wp:posOffset>1353820</wp:posOffset>
            </wp:positionH>
            <wp:positionV relativeFrom="paragraph">
              <wp:posOffset>263525</wp:posOffset>
            </wp:positionV>
            <wp:extent cx="4584700" cy="4626610"/>
            <wp:effectExtent l="0" t="0" r="0" b="0"/>
            <wp:wrapTopAndBottom/>
            <wp:docPr id="56" name="Imag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4883" cy="4626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20"/>
        </w:rPr>
        <mc:AlternateContent>
          <mc:Choice Requires="wps">
            <w:drawing>
              <wp:anchor distT="0" distB="0" distL="0" distR="0" simplePos="0" relativeHeight="251673600" behindDoc="1" locked="0" layoutInCell="1" allowOverlap="1">
                <wp:simplePos x="0" y="0"/>
                <wp:positionH relativeFrom="page">
                  <wp:posOffset>1143000</wp:posOffset>
                </wp:positionH>
                <wp:positionV relativeFrom="paragraph">
                  <wp:posOffset>5146040</wp:posOffset>
                </wp:positionV>
                <wp:extent cx="5274310" cy="1270"/>
                <wp:effectExtent l="0" t="0" r="0" b="0"/>
                <wp:wrapTopAndBottom/>
                <wp:docPr id="57" name="Graphic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43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74310">
                              <a:moveTo>
                                <a:pt x="0" y="0"/>
                              </a:moveTo>
                              <a:lnTo>
                                <a:pt x="5274310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7" o:spid="_x0000_s1026" o:spt="100" style="position:absolute;left:0pt;margin-left:90pt;margin-top:405.2pt;height:0.1pt;width:415.3pt;mso-position-horizontal-relative:page;mso-wrap-distance-bottom:0pt;mso-wrap-distance-top:0pt;z-index:-251642880;mso-width-relative:page;mso-height-relative:page;" filled="f" stroked="t" coordsize="5274310,1" o:gfxdata="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MvkZKzaAAAADAEAAA8AAAAA&#10;AAAAAQAgAAAAIgAAAGRycy9kb3ducmV2LnhtbFBLAQIUABQAAAAIAIdO4kA6pguyEgIAAH0EAAAO&#10;AAAAAAAAAAEAIAAAACkBAABkcnMvZTJvRG9jLnhtbFBLBQYAAAAABgAGAFkBAACtBQAAAAA=&#10;" path="m0,0l5274310,0e">
                <v:fill on="f" focussize="0,0"/>
                <v:stroke weight="1.32pt" color="#000000" joinstyle="round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16633C01">
      <w:pPr>
        <w:pStyle w:val="7"/>
        <w:spacing w:before="148"/>
        <w:rPr>
          <w:b/>
          <w:i/>
          <w:sz w:val="20"/>
        </w:rPr>
      </w:pPr>
    </w:p>
    <w:p w14:paraId="257234B0">
      <w:pPr>
        <w:pStyle w:val="7"/>
        <w:spacing w:after="0"/>
        <w:rPr>
          <w:b/>
          <w:i/>
          <w:sz w:val="20"/>
        </w:rPr>
        <w:sectPr>
          <w:pgSz w:w="11910" w:h="16840"/>
          <w:pgMar w:top="1360" w:right="992" w:bottom="280" w:left="992" w:header="720" w:footer="720" w:gutter="0"/>
          <w:cols w:space="720" w:num="1"/>
        </w:sectPr>
      </w:pPr>
    </w:p>
    <w:p w14:paraId="7154BE43">
      <w:pPr>
        <w:spacing w:before="60"/>
        <w:ind w:left="808" w:right="0" w:firstLine="0"/>
        <w:jc w:val="left"/>
        <w:rPr>
          <w:sz w:val="28"/>
        </w:rPr>
      </w:pPr>
      <w:r>
        <w:rPr>
          <w:b/>
          <w:i/>
          <w:sz w:val="28"/>
          <w:u w:val="thick"/>
        </w:rPr>
        <w:t>Experiment</w:t>
      </w:r>
      <w:r>
        <w:rPr>
          <w:b/>
          <w:i/>
          <w:spacing w:val="-5"/>
          <w:sz w:val="28"/>
          <w:u w:val="thick"/>
        </w:rPr>
        <w:t xml:space="preserve"> </w:t>
      </w:r>
      <w:r>
        <w:rPr>
          <w:b/>
          <w:i/>
          <w:sz w:val="28"/>
          <w:u w:val="thick"/>
        </w:rPr>
        <w:t>no</w:t>
      </w:r>
      <w:r>
        <w:rPr>
          <w:b/>
          <w:i/>
          <w:spacing w:val="-4"/>
          <w:sz w:val="28"/>
          <w:u w:val="thick"/>
        </w:rPr>
        <w:t xml:space="preserve"> </w:t>
      </w:r>
      <w:r>
        <w:rPr>
          <w:b/>
          <w:i/>
          <w:sz w:val="28"/>
          <w:u w:val="thick"/>
        </w:rPr>
        <w:t>:</w:t>
      </w:r>
      <w:r>
        <w:rPr>
          <w:b/>
          <w:i/>
          <w:spacing w:val="65"/>
          <w:sz w:val="28"/>
        </w:rPr>
        <w:t xml:space="preserve"> </w:t>
      </w:r>
      <w:r>
        <w:rPr>
          <w:spacing w:val="-10"/>
          <w:sz w:val="28"/>
        </w:rPr>
        <w:t>7</w:t>
      </w:r>
    </w:p>
    <w:p w14:paraId="1FAF5024">
      <w:pPr>
        <w:pStyle w:val="7"/>
        <w:spacing w:before="120"/>
      </w:pPr>
    </w:p>
    <w:p w14:paraId="1A00EA62">
      <w:pPr>
        <w:spacing w:before="0" w:line="360" w:lineRule="auto"/>
        <w:ind w:left="808" w:right="850" w:firstLine="0"/>
        <w:jc w:val="left"/>
        <w:rPr>
          <w:sz w:val="28"/>
        </w:rPr>
      </w:pPr>
      <w:r>
        <w:rPr>
          <w:b/>
          <w:i/>
          <w:sz w:val="28"/>
          <w:u w:val="thick"/>
        </w:rPr>
        <w:t>Experiment name :</w:t>
      </w:r>
      <w:r>
        <w:rPr>
          <w:b/>
          <w:i/>
          <w:spacing w:val="80"/>
          <w:sz w:val="28"/>
        </w:rPr>
        <w:t xml:space="preserve"> </w:t>
      </w:r>
      <w:r>
        <w:rPr>
          <w:sz w:val="28"/>
        </w:rPr>
        <w:t>Analyzing Fourier transform of a time function, for an aperiodic pulse.</w:t>
      </w:r>
    </w:p>
    <w:p w14:paraId="76C12FB2">
      <w:pPr>
        <w:pStyle w:val="7"/>
      </w:pPr>
    </w:p>
    <w:p w14:paraId="561FA20F">
      <w:pPr>
        <w:pStyle w:val="7"/>
      </w:pPr>
    </w:p>
    <w:p w14:paraId="65940B3A">
      <w:pPr>
        <w:pStyle w:val="7"/>
        <w:spacing w:before="77"/>
      </w:pPr>
    </w:p>
    <w:p w14:paraId="045DC865">
      <w:pPr>
        <w:pStyle w:val="3"/>
        <w:rPr>
          <w:u w:val="none"/>
        </w:rPr>
      </w:pPr>
      <w:bookmarkStart w:id="33" w:name="Objectives :"/>
      <w:bookmarkEnd w:id="33"/>
      <w:r>
        <w:rPr>
          <w:u w:val="thick"/>
        </w:rPr>
        <w:t>Objectives</w:t>
      </w:r>
      <w:r>
        <w:rPr>
          <w:spacing w:val="-11"/>
          <w:u w:val="thick"/>
        </w:rPr>
        <w:t xml:space="preserve"> </w:t>
      </w:r>
      <w:r>
        <w:rPr>
          <w:spacing w:val="-10"/>
          <w:u w:val="thick"/>
        </w:rPr>
        <w:t>:</w:t>
      </w:r>
    </w:p>
    <w:p w14:paraId="7DECAFB6">
      <w:pPr>
        <w:pStyle w:val="7"/>
        <w:spacing w:before="119"/>
        <w:rPr>
          <w:b/>
          <w:i/>
        </w:rPr>
      </w:pPr>
    </w:p>
    <w:p w14:paraId="20D28C7E">
      <w:pPr>
        <w:pStyle w:val="13"/>
        <w:numPr>
          <w:ilvl w:val="0"/>
          <w:numId w:val="13"/>
        </w:numPr>
        <w:tabs>
          <w:tab w:val="left" w:pos="1528"/>
          <w:tab w:val="left" w:pos="2075"/>
          <w:tab w:val="left" w:pos="3167"/>
          <w:tab w:val="left" w:pos="3807"/>
          <w:tab w:val="left" w:pos="5039"/>
          <w:tab w:val="left" w:pos="5619"/>
          <w:tab w:val="left" w:pos="6344"/>
          <w:tab w:val="left" w:pos="7290"/>
          <w:tab w:val="left" w:pos="7931"/>
        </w:tabs>
        <w:spacing w:before="0" w:after="0" w:line="360" w:lineRule="auto"/>
        <w:ind w:left="1528" w:right="805" w:hanging="360"/>
        <w:jc w:val="left"/>
        <w:rPr>
          <w:sz w:val="28"/>
        </w:rPr>
      </w:pPr>
      <w:r>
        <w:rPr>
          <w:spacing w:val="-6"/>
          <w:sz w:val="28"/>
        </w:rPr>
        <w:t>To</w:t>
      </w:r>
      <w:r>
        <w:rPr>
          <w:sz w:val="28"/>
        </w:rPr>
        <w:tab/>
      </w:r>
      <w:r>
        <w:rPr>
          <w:spacing w:val="-2"/>
          <w:sz w:val="28"/>
        </w:rPr>
        <w:t>analyze</w:t>
      </w:r>
      <w:r>
        <w:rPr>
          <w:sz w:val="28"/>
        </w:rPr>
        <w:tab/>
      </w:r>
      <w:r>
        <w:rPr>
          <w:spacing w:val="-4"/>
          <w:sz w:val="28"/>
        </w:rPr>
        <w:t>and</w:t>
      </w:r>
      <w:r>
        <w:rPr>
          <w:sz w:val="28"/>
        </w:rPr>
        <w:tab/>
      </w:r>
      <w:r>
        <w:rPr>
          <w:spacing w:val="-2"/>
          <w:sz w:val="28"/>
        </w:rPr>
        <w:t>visualize</w:t>
      </w:r>
      <w:r>
        <w:rPr>
          <w:sz w:val="28"/>
        </w:rPr>
        <w:tab/>
      </w:r>
      <w:r>
        <w:rPr>
          <w:spacing w:val="-4"/>
          <w:sz w:val="28"/>
        </w:rPr>
        <w:t>the</w:t>
      </w:r>
      <w:r>
        <w:rPr>
          <w:sz w:val="28"/>
        </w:rPr>
        <w:tab/>
      </w:r>
      <w:r>
        <w:rPr>
          <w:spacing w:val="-4"/>
          <w:sz w:val="28"/>
        </w:rPr>
        <w:t>real,</w:t>
      </w:r>
      <w:r>
        <w:rPr>
          <w:sz w:val="28"/>
        </w:rPr>
        <w:tab/>
      </w:r>
      <w:r>
        <w:rPr>
          <w:spacing w:val="-2"/>
          <w:sz w:val="28"/>
        </w:rPr>
        <w:t>phase,</w:t>
      </w:r>
      <w:r>
        <w:rPr>
          <w:sz w:val="28"/>
        </w:rPr>
        <w:tab/>
      </w:r>
      <w:r>
        <w:rPr>
          <w:spacing w:val="-4"/>
          <w:sz w:val="28"/>
        </w:rPr>
        <w:t>and</w:t>
      </w:r>
      <w:r>
        <w:rPr>
          <w:sz w:val="28"/>
        </w:rPr>
        <w:tab/>
      </w:r>
      <w:r>
        <w:rPr>
          <w:spacing w:val="-2"/>
          <w:sz w:val="28"/>
        </w:rPr>
        <w:t xml:space="preserve">magnitude </w:t>
      </w:r>
      <w:r>
        <w:rPr>
          <w:sz w:val="28"/>
        </w:rPr>
        <w:t>components of a sinc function.</w:t>
      </w:r>
    </w:p>
    <w:p w14:paraId="789740BD">
      <w:pPr>
        <w:pStyle w:val="13"/>
        <w:numPr>
          <w:ilvl w:val="0"/>
          <w:numId w:val="13"/>
        </w:numPr>
        <w:tabs>
          <w:tab w:val="left" w:pos="1528"/>
        </w:tabs>
        <w:spacing w:before="0" w:after="0" w:line="362" w:lineRule="auto"/>
        <w:ind w:left="1528" w:right="804" w:hanging="360"/>
        <w:jc w:val="left"/>
        <w:rPr>
          <w:sz w:val="28"/>
        </w:rPr>
      </w:pPr>
      <w:r>
        <w:rPr>
          <w:sz w:val="28"/>
        </w:rPr>
        <w:t>To</w:t>
      </w:r>
      <w:r>
        <w:rPr>
          <w:spacing w:val="33"/>
          <w:sz w:val="28"/>
        </w:rPr>
        <w:t xml:space="preserve"> </w:t>
      </w:r>
      <w:r>
        <w:rPr>
          <w:sz w:val="28"/>
        </w:rPr>
        <w:t>understand</w:t>
      </w:r>
      <w:r>
        <w:rPr>
          <w:spacing w:val="30"/>
          <w:sz w:val="28"/>
        </w:rPr>
        <w:t xml:space="preserve"> </w:t>
      </w:r>
      <w:r>
        <w:rPr>
          <w:sz w:val="28"/>
        </w:rPr>
        <w:t>the</w:t>
      </w:r>
      <w:r>
        <w:rPr>
          <w:spacing w:val="32"/>
          <w:sz w:val="28"/>
        </w:rPr>
        <w:t xml:space="preserve"> </w:t>
      </w:r>
      <w:r>
        <w:rPr>
          <w:sz w:val="28"/>
        </w:rPr>
        <w:t>behavior</w:t>
      </w:r>
      <w:r>
        <w:rPr>
          <w:spacing w:val="32"/>
          <w:sz w:val="28"/>
        </w:rPr>
        <w:t xml:space="preserve"> </w:t>
      </w:r>
      <w:r>
        <w:rPr>
          <w:sz w:val="28"/>
        </w:rPr>
        <w:t>of</w:t>
      </w:r>
      <w:r>
        <w:rPr>
          <w:spacing w:val="32"/>
          <w:sz w:val="28"/>
        </w:rPr>
        <w:t xml:space="preserve"> </w:t>
      </w:r>
      <w:r>
        <w:rPr>
          <w:sz w:val="28"/>
        </w:rPr>
        <w:t>the</w:t>
      </w:r>
      <w:r>
        <w:rPr>
          <w:spacing w:val="29"/>
          <w:sz w:val="28"/>
        </w:rPr>
        <w:t xml:space="preserve"> </w:t>
      </w:r>
      <w:r>
        <w:rPr>
          <w:sz w:val="28"/>
        </w:rPr>
        <w:t>sinc</w:t>
      </w:r>
      <w:r>
        <w:rPr>
          <w:spacing w:val="32"/>
          <w:sz w:val="28"/>
        </w:rPr>
        <w:t xml:space="preserve"> </w:t>
      </w:r>
      <w:r>
        <w:rPr>
          <w:sz w:val="28"/>
        </w:rPr>
        <w:t>function</w:t>
      </w:r>
      <w:r>
        <w:rPr>
          <w:spacing w:val="30"/>
          <w:sz w:val="28"/>
        </w:rPr>
        <w:t xml:space="preserve"> </w:t>
      </w:r>
      <w:r>
        <w:rPr>
          <w:sz w:val="28"/>
        </w:rPr>
        <w:t>in</w:t>
      </w:r>
      <w:r>
        <w:rPr>
          <w:spacing w:val="30"/>
          <w:sz w:val="28"/>
        </w:rPr>
        <w:t xml:space="preserve"> </w:t>
      </w:r>
      <w:r>
        <w:rPr>
          <w:sz w:val="28"/>
        </w:rPr>
        <w:t>both</w:t>
      </w:r>
      <w:r>
        <w:rPr>
          <w:spacing w:val="30"/>
          <w:sz w:val="28"/>
        </w:rPr>
        <w:t xml:space="preserve"> </w:t>
      </w:r>
      <w:r>
        <w:rPr>
          <w:sz w:val="28"/>
        </w:rPr>
        <w:t>time</w:t>
      </w:r>
      <w:r>
        <w:rPr>
          <w:spacing w:val="34"/>
          <w:sz w:val="28"/>
        </w:rPr>
        <w:t xml:space="preserve"> </w:t>
      </w:r>
      <w:r>
        <w:rPr>
          <w:sz w:val="28"/>
        </w:rPr>
        <w:t>and frequency domains.</w:t>
      </w:r>
    </w:p>
    <w:p w14:paraId="53CB6390">
      <w:pPr>
        <w:pStyle w:val="13"/>
        <w:numPr>
          <w:ilvl w:val="0"/>
          <w:numId w:val="13"/>
        </w:numPr>
        <w:tabs>
          <w:tab w:val="left" w:pos="1528"/>
          <w:tab w:val="left" w:pos="2048"/>
          <w:tab w:val="left" w:pos="3099"/>
          <w:tab w:val="left" w:pos="3651"/>
          <w:tab w:val="left" w:pos="5214"/>
          <w:tab w:val="left" w:pos="5658"/>
          <w:tab w:val="left" w:pos="6212"/>
          <w:tab w:val="left" w:pos="6872"/>
          <w:tab w:val="left" w:pos="8017"/>
          <w:tab w:val="left" w:pos="8444"/>
        </w:tabs>
        <w:spacing w:before="0" w:after="0" w:line="360" w:lineRule="auto"/>
        <w:ind w:left="1528" w:right="804" w:hanging="360"/>
        <w:jc w:val="left"/>
        <w:rPr>
          <w:sz w:val="28"/>
        </w:rPr>
      </w:pPr>
      <w:r>
        <w:rPr>
          <w:spacing w:val="-6"/>
          <w:sz w:val="28"/>
        </w:rPr>
        <w:t>To</w:t>
      </w:r>
      <w:r>
        <w:rPr>
          <w:sz w:val="28"/>
        </w:rPr>
        <w:tab/>
      </w:r>
      <w:r>
        <w:rPr>
          <w:spacing w:val="-2"/>
          <w:sz w:val="28"/>
        </w:rPr>
        <w:t>explore</w:t>
      </w:r>
      <w:r>
        <w:rPr>
          <w:sz w:val="28"/>
        </w:rPr>
        <w:tab/>
      </w:r>
      <w:r>
        <w:rPr>
          <w:spacing w:val="-4"/>
          <w:sz w:val="28"/>
        </w:rPr>
        <w:t>the</w:t>
      </w:r>
      <w:r>
        <w:rPr>
          <w:sz w:val="28"/>
        </w:rPr>
        <w:tab/>
      </w:r>
      <w:r>
        <w:rPr>
          <w:spacing w:val="-2"/>
          <w:sz w:val="28"/>
        </w:rPr>
        <w:t>significance</w:t>
      </w:r>
      <w:r>
        <w:rPr>
          <w:sz w:val="28"/>
        </w:rPr>
        <w:tab/>
      </w:r>
      <w:r>
        <w:rPr>
          <w:spacing w:val="-6"/>
          <w:sz w:val="28"/>
        </w:rPr>
        <w:t>of</w:t>
      </w:r>
      <w:r>
        <w:rPr>
          <w:sz w:val="28"/>
        </w:rPr>
        <w:tab/>
      </w:r>
      <w:r>
        <w:rPr>
          <w:spacing w:val="-4"/>
          <w:sz w:val="28"/>
        </w:rPr>
        <w:t>the</w:t>
      </w:r>
      <w:r>
        <w:rPr>
          <w:sz w:val="28"/>
        </w:rPr>
        <w:tab/>
      </w:r>
      <w:r>
        <w:rPr>
          <w:spacing w:val="-4"/>
          <w:sz w:val="28"/>
        </w:rPr>
        <w:t>sinc</w:t>
      </w:r>
      <w:r>
        <w:rPr>
          <w:sz w:val="28"/>
        </w:rPr>
        <w:tab/>
      </w:r>
      <w:r>
        <w:rPr>
          <w:spacing w:val="-2"/>
          <w:sz w:val="28"/>
        </w:rPr>
        <w:t>function</w:t>
      </w:r>
      <w:r>
        <w:rPr>
          <w:sz w:val="28"/>
        </w:rPr>
        <w:tab/>
      </w:r>
      <w:r>
        <w:rPr>
          <w:spacing w:val="-6"/>
          <w:sz w:val="28"/>
        </w:rPr>
        <w:t>in</w:t>
      </w:r>
      <w:r>
        <w:rPr>
          <w:sz w:val="28"/>
        </w:rPr>
        <w:tab/>
      </w:r>
      <w:r>
        <w:rPr>
          <w:spacing w:val="-2"/>
          <w:sz w:val="28"/>
        </w:rPr>
        <w:t xml:space="preserve">signal </w:t>
      </w:r>
      <w:r>
        <w:rPr>
          <w:sz w:val="28"/>
        </w:rPr>
        <w:t>processing, particularly in filtering and reconstruction.</w:t>
      </w:r>
    </w:p>
    <w:p w14:paraId="5347A6E7">
      <w:pPr>
        <w:pStyle w:val="7"/>
      </w:pPr>
    </w:p>
    <w:p w14:paraId="24B116F8">
      <w:pPr>
        <w:pStyle w:val="7"/>
      </w:pPr>
    </w:p>
    <w:p w14:paraId="2C44E1CE">
      <w:pPr>
        <w:pStyle w:val="7"/>
        <w:spacing w:before="70"/>
      </w:pPr>
    </w:p>
    <w:p w14:paraId="7840AABF">
      <w:pPr>
        <w:pStyle w:val="3"/>
        <w:spacing w:before="1"/>
        <w:rPr>
          <w:u w:val="none"/>
        </w:rPr>
      </w:pPr>
      <w:r>
        <w:rPr>
          <w:u w:val="thick"/>
        </w:rPr>
        <w:t>Theory</w:t>
      </w:r>
      <w:r>
        <w:rPr>
          <w:spacing w:val="-7"/>
          <w:u w:val="thick"/>
        </w:rPr>
        <w:t xml:space="preserve"> </w:t>
      </w:r>
      <w:r>
        <w:rPr>
          <w:spacing w:val="-10"/>
          <w:u w:val="thick"/>
        </w:rPr>
        <w:t>:</w:t>
      </w:r>
    </w:p>
    <w:p w14:paraId="5246574E">
      <w:pPr>
        <w:pStyle w:val="7"/>
        <w:spacing w:before="119"/>
        <w:rPr>
          <w:b/>
          <w:i/>
        </w:rPr>
      </w:pPr>
    </w:p>
    <w:p w14:paraId="786E3E9E">
      <w:pPr>
        <w:pStyle w:val="7"/>
        <w:spacing w:line="360" w:lineRule="auto"/>
        <w:ind w:left="808" w:right="804"/>
        <w:jc w:val="both"/>
      </w:pPr>
      <w:r>
        <w:t>The Fourier Transform is a mathematical operation that transforms a</w:t>
      </w:r>
      <w:r>
        <w:rPr>
          <w:spacing w:val="40"/>
        </w:rPr>
        <w:t xml:space="preserve"> </w:t>
      </w:r>
      <w:r>
        <w:t xml:space="preserve">time-domain signal into its frequency-domain representation. It helps analyze how different frequency components contribute to the original </w:t>
      </w:r>
      <w:r>
        <w:rPr>
          <w:spacing w:val="-2"/>
        </w:rPr>
        <w:t>signal.</w:t>
      </w:r>
    </w:p>
    <w:p w14:paraId="2B49AE93">
      <w:pPr>
        <w:pStyle w:val="7"/>
        <w:spacing w:before="278"/>
        <w:ind w:left="808"/>
        <w:jc w:val="both"/>
      </w:pPr>
      <w:r>
        <w:t>For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continuous-time</w:t>
      </w:r>
      <w:r>
        <w:rPr>
          <w:spacing w:val="-4"/>
        </w:rPr>
        <w:t xml:space="preserve"> </w:t>
      </w:r>
      <w:r>
        <w:t>signal</w:t>
      </w:r>
      <w:r>
        <w:rPr>
          <w:spacing w:val="-5"/>
        </w:rPr>
        <w:t xml:space="preserve"> </w:t>
      </w:r>
      <w:r>
        <w:t>x(t),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Fourier</w:t>
      </w:r>
      <w:r>
        <w:rPr>
          <w:spacing w:val="-6"/>
        </w:rPr>
        <w:t xml:space="preserve"> </w:t>
      </w:r>
      <w:r>
        <w:t>Transform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defined</w:t>
      </w:r>
      <w:r>
        <w:rPr>
          <w:spacing w:val="-4"/>
        </w:rPr>
        <w:t xml:space="preserve"> </w:t>
      </w:r>
      <w:r>
        <w:rPr>
          <w:spacing w:val="-5"/>
        </w:rPr>
        <w:t>as:</w:t>
      </w:r>
    </w:p>
    <w:p w14:paraId="1A6304E1">
      <w:pPr>
        <w:pStyle w:val="7"/>
        <w:spacing w:before="159"/>
        <w:rPr>
          <w:sz w:val="20"/>
        </w:rPr>
      </w:pPr>
      <w:r>
        <w:rPr>
          <w:sz w:val="20"/>
        </w:rPr>
        <w:drawing>
          <wp:anchor distT="0" distB="0" distL="0" distR="0" simplePos="0" relativeHeight="251673600" behindDoc="1" locked="0" layoutInCell="1" allowOverlap="1">
            <wp:simplePos x="0" y="0"/>
            <wp:positionH relativeFrom="page">
              <wp:posOffset>2303780</wp:posOffset>
            </wp:positionH>
            <wp:positionV relativeFrom="paragraph">
              <wp:posOffset>262255</wp:posOffset>
            </wp:positionV>
            <wp:extent cx="2459990" cy="554990"/>
            <wp:effectExtent l="0" t="0" r="0" b="0"/>
            <wp:wrapTopAndBottom/>
            <wp:docPr id="58" name="Imag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0139" cy="55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51301C">
      <w:pPr>
        <w:pStyle w:val="7"/>
        <w:spacing w:before="114"/>
      </w:pPr>
    </w:p>
    <w:p w14:paraId="6433BFCA">
      <w:pPr>
        <w:pStyle w:val="7"/>
        <w:ind w:left="808"/>
      </w:pPr>
      <w:r>
        <w:rPr>
          <w:spacing w:val="-2"/>
        </w:rPr>
        <w:t>where:</w:t>
      </w:r>
    </w:p>
    <w:p w14:paraId="4646C0C6">
      <w:pPr>
        <w:pStyle w:val="7"/>
        <w:spacing w:before="119"/>
      </w:pPr>
    </w:p>
    <w:p w14:paraId="5524E650">
      <w:pPr>
        <w:pStyle w:val="13"/>
        <w:numPr>
          <w:ilvl w:val="1"/>
          <w:numId w:val="13"/>
        </w:numPr>
        <w:tabs>
          <w:tab w:val="left" w:pos="1527"/>
        </w:tabs>
        <w:spacing w:before="1" w:after="0" w:line="240" w:lineRule="auto"/>
        <w:ind w:left="1527" w:right="0" w:hanging="359"/>
        <w:jc w:val="left"/>
        <w:rPr>
          <w:sz w:val="28"/>
        </w:rPr>
      </w:pPr>
      <w:r>
        <w:rPr>
          <w:sz w:val="28"/>
        </w:rPr>
        <w:t>X(f)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Fourier</w:t>
      </w:r>
      <w:r>
        <w:rPr>
          <w:spacing w:val="-3"/>
          <w:sz w:val="28"/>
        </w:rPr>
        <w:t xml:space="preserve"> </w:t>
      </w:r>
      <w:r>
        <w:rPr>
          <w:sz w:val="28"/>
        </w:rPr>
        <w:t>Transform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pacing w:val="-4"/>
          <w:sz w:val="28"/>
        </w:rPr>
        <w:t>x(t),</w:t>
      </w:r>
    </w:p>
    <w:p w14:paraId="6D5B82D7">
      <w:pPr>
        <w:pStyle w:val="13"/>
        <w:spacing w:after="0" w:line="240" w:lineRule="auto"/>
        <w:jc w:val="left"/>
        <w:rPr>
          <w:sz w:val="28"/>
        </w:rPr>
        <w:sectPr>
          <w:pgSz w:w="11910" w:h="16840"/>
          <w:pgMar w:top="1360" w:right="992" w:bottom="280" w:left="992" w:header="720" w:footer="720" w:gutter="0"/>
          <w:cols w:space="720" w:num="1"/>
        </w:sectPr>
      </w:pPr>
    </w:p>
    <w:p w14:paraId="0C9FF65B">
      <w:pPr>
        <w:pStyle w:val="13"/>
        <w:numPr>
          <w:ilvl w:val="1"/>
          <w:numId w:val="13"/>
        </w:numPr>
        <w:tabs>
          <w:tab w:val="left" w:pos="1527"/>
        </w:tabs>
        <w:spacing w:before="60" w:after="0" w:line="240" w:lineRule="auto"/>
        <w:ind w:left="1527" w:right="0" w:hanging="359"/>
        <w:jc w:val="left"/>
        <w:rPr>
          <w:sz w:val="28"/>
        </w:rPr>
      </w:pPr>
      <w:r>
        <w:rPr>
          <w:sz w:val="28"/>
        </w:rPr>
        <w:t>f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frequency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Hertz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(Hz),</w:t>
      </w:r>
    </w:p>
    <w:p w14:paraId="180DFC93">
      <w:pPr>
        <w:pStyle w:val="13"/>
        <w:numPr>
          <w:ilvl w:val="1"/>
          <w:numId w:val="13"/>
        </w:numPr>
        <w:tabs>
          <w:tab w:val="left" w:pos="1527"/>
          <w:tab w:val="left" w:pos="2519"/>
        </w:tabs>
        <w:spacing w:before="207" w:after="0" w:line="240" w:lineRule="auto"/>
        <w:ind w:left="1527" w:right="0" w:hanging="359"/>
        <w:jc w:val="left"/>
        <w:rPr>
          <w:sz w:val="28"/>
        </w:rPr>
      </w:pPr>
      <w:r>
        <w:rPr>
          <w:sz w:val="28"/>
        </w:rPr>
        <mc:AlternateContent>
          <mc:Choice Requires="wpg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1840865</wp:posOffset>
                </wp:positionH>
                <wp:positionV relativeFrom="paragraph">
                  <wp:posOffset>125730</wp:posOffset>
                </wp:positionV>
                <wp:extent cx="345440" cy="209550"/>
                <wp:effectExtent l="0" t="0" r="0" b="0"/>
                <wp:wrapNone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440" cy="209550"/>
                          <a:chOff x="0" y="0"/>
                          <a:chExt cx="345440" cy="209550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0" y="12677"/>
                            <a:ext cx="345440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440" h="171450">
                                <a:moveTo>
                                  <a:pt x="61734" y="171450"/>
                                </a:moveTo>
                                <a:lnTo>
                                  <a:pt x="53314" y="171450"/>
                                </a:lnTo>
                                <a:lnTo>
                                  <a:pt x="17360" y="94030"/>
                                </a:lnTo>
                                <a:lnTo>
                                  <a:pt x="2705" y="100545"/>
                                </a:lnTo>
                                <a:lnTo>
                                  <a:pt x="0" y="94030"/>
                                </a:lnTo>
                                <a:lnTo>
                                  <a:pt x="28473" y="80987"/>
                                </a:lnTo>
                                <a:lnTo>
                                  <a:pt x="59131" y="148488"/>
                                </a:lnTo>
                                <a:lnTo>
                                  <a:pt x="102019" y="0"/>
                                </a:lnTo>
                                <a:lnTo>
                                  <a:pt x="344868" y="0"/>
                                </a:lnTo>
                                <a:lnTo>
                                  <a:pt x="344868" y="11734"/>
                                </a:lnTo>
                                <a:lnTo>
                                  <a:pt x="113728" y="11734"/>
                                </a:lnTo>
                                <a:lnTo>
                                  <a:pt x="113728" y="11430"/>
                                </a:lnTo>
                                <a:lnTo>
                                  <a:pt x="108432" y="11430"/>
                                </a:lnTo>
                                <a:lnTo>
                                  <a:pt x="61734" y="1714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" name="Textbox 61"/>
                        <wps:cNvSpPr txBox="1"/>
                        <wps:spPr>
                          <a:xfrm>
                            <a:off x="0" y="0"/>
                            <a:ext cx="345440" cy="209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18F6B62">
                              <w:pPr>
                                <w:spacing w:before="0"/>
                                <w:ind w:left="177" w:right="-15" w:firstLine="0"/>
                                <w:jc w:val="left"/>
                                <w:rPr>
                                  <w:rFonts w:ascii="Cambria Math" w:hAnsi="Cambria Math"/>
                                  <w:sz w:val="28"/>
                                </w:rPr>
                              </w:pPr>
                              <w:r>
                                <w:rPr>
                                  <w:rFonts w:ascii="Cambria Math" w:hAnsi="Cambria Math"/>
                                  <w:spacing w:val="-5"/>
                                  <w:sz w:val="28"/>
                                </w:rPr>
                                <w:t>−1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44.95pt;margin-top:9.9pt;height:16.5pt;width:27.2pt;mso-position-horizontal-relative:page;z-index:-251656192;mso-width-relative:page;mso-height-relative:page;" coordsize="345440,209550" o:gfxdata="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">
                <o:lock v:ext="edit" aspectratio="f"/>
                <v:shape id="Graphic 60" o:spid="_x0000_s1026" o:spt="100" style="position:absolute;left:0;top:12677;height:171450;width:345440;" fillcolor="#000000" filled="t" stroked="f" coordsize="345440,171450" o:gfxdata="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lHvbyugAAANsA&#10;AAAPAAAAAAAAAAEAIAAAACIAAABkcnMvZG93bnJldi54bWxQSwECFAAUAAAACACHTuJAMy8FnjsA&#10;AAA5AAAAEAAAAAAAAAABACAAAAAJAQAAZHJzL3NoYXBleG1sLnhtbFBLBQYAAAAABgAGAFsBAACz&#10;AwAAAAA=&#10;" path="m61734,171450l53314,171450,17360,94030,2705,100545,0,94030,28473,80987,59131,148488,102019,0,344868,0,344868,11734,113728,11734,113728,11430,108432,11430,61734,17145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61" o:spid="_x0000_s1026" o:spt="202" type="#_x0000_t202" style="position:absolute;left:0;top:0;height:209550;width:345440;" filled="f" stroked="f" coordsize="21600,21600" o:gfxdata="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UAnX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718F6B62">
                        <w:pPr>
                          <w:spacing w:before="0"/>
                          <w:ind w:left="177" w:right="-15" w:firstLine="0"/>
                          <w:jc w:val="left"/>
                          <w:rPr>
                            <w:rFonts w:ascii="Cambria Math" w:hAnsi="Cambria Math"/>
                            <w:sz w:val="28"/>
                          </w:rPr>
                        </w:pPr>
                        <w:r>
                          <w:rPr>
                            <w:rFonts w:ascii="Cambria Math" w:hAnsi="Cambria Math"/>
                            <w:spacing w:val="-5"/>
                            <w:sz w:val="28"/>
                          </w:rPr>
                          <w:t>−1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8"/>
        </w:rPr>
        <w:t>j</w:t>
      </w:r>
      <w:r>
        <w:rPr>
          <w:spacing w:val="-2"/>
          <w:sz w:val="28"/>
        </w:rPr>
        <w:t xml:space="preserve"> </w:t>
      </w:r>
      <w:r>
        <w:rPr>
          <w:spacing w:val="-10"/>
          <w:sz w:val="28"/>
        </w:rPr>
        <w:t>=</w:t>
      </w:r>
      <w:r>
        <w:rPr>
          <w:sz w:val="28"/>
        </w:rPr>
        <w:tab/>
      </w:r>
      <w:r>
        <w:rPr>
          <w:sz w:val="28"/>
        </w:rPr>
        <w:t>represents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imaginary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unit.</w:t>
      </w:r>
    </w:p>
    <w:p w14:paraId="1E8AAC36">
      <w:pPr>
        <w:pStyle w:val="7"/>
        <w:spacing w:before="121"/>
      </w:pPr>
    </w:p>
    <w:p w14:paraId="63B47423">
      <w:pPr>
        <w:spacing w:before="0"/>
        <w:ind w:left="808" w:right="0" w:firstLine="0"/>
        <w:jc w:val="left"/>
        <w:rPr>
          <w:i/>
          <w:sz w:val="28"/>
        </w:rPr>
      </w:pPr>
      <w:r>
        <w:rPr>
          <w:sz w:val="28"/>
        </w:rPr>
        <w:t>Let,</w:t>
      </w:r>
      <w:r>
        <w:rPr>
          <w:spacing w:val="-5"/>
          <w:sz w:val="28"/>
        </w:rPr>
        <w:t xml:space="preserve"> </w:t>
      </w:r>
      <w:r>
        <w:rPr>
          <w:sz w:val="28"/>
        </w:rPr>
        <w:t>an</w:t>
      </w:r>
      <w:r>
        <w:rPr>
          <w:spacing w:val="-3"/>
          <w:sz w:val="28"/>
        </w:rPr>
        <w:t xml:space="preserve"> </w:t>
      </w:r>
      <w:r>
        <w:rPr>
          <w:sz w:val="28"/>
        </w:rPr>
        <w:t>aperiodic</w:t>
      </w:r>
      <w:r>
        <w:rPr>
          <w:spacing w:val="-4"/>
          <w:sz w:val="28"/>
        </w:rPr>
        <w:t xml:space="preserve"> </w:t>
      </w:r>
      <w:r>
        <w:rPr>
          <w:sz w:val="28"/>
        </w:rPr>
        <w:t>pulse</w:t>
      </w:r>
      <w:r>
        <w:rPr>
          <w:spacing w:val="67"/>
          <w:sz w:val="28"/>
        </w:rPr>
        <w:t xml:space="preserve"> </w:t>
      </w:r>
      <w:r>
        <w:rPr>
          <w:i/>
          <w:sz w:val="28"/>
        </w:rPr>
        <w:t>x(t)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1,</w:t>
      </w:r>
      <w:r>
        <w:rPr>
          <w:i/>
          <w:spacing w:val="66"/>
          <w:sz w:val="28"/>
        </w:rPr>
        <w:t xml:space="preserve"> </w:t>
      </w:r>
      <w:r>
        <w:rPr>
          <w:i/>
          <w:sz w:val="28"/>
        </w:rPr>
        <w:t>−2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&lt;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&lt;2</w:t>
      </w:r>
      <w:r>
        <w:rPr>
          <w:i/>
          <w:spacing w:val="-2"/>
          <w:sz w:val="28"/>
        </w:rPr>
        <w:t xml:space="preserve"> </w:t>
      </w:r>
      <w:r>
        <w:rPr>
          <w:i/>
          <w:spacing w:val="-10"/>
          <w:sz w:val="28"/>
        </w:rPr>
        <w:t>,</w:t>
      </w:r>
    </w:p>
    <w:p w14:paraId="480925E3">
      <w:pPr>
        <w:pStyle w:val="7"/>
        <w:spacing w:before="119"/>
        <w:rPr>
          <w:i/>
        </w:rPr>
      </w:pPr>
    </w:p>
    <w:p w14:paraId="2AFE7FFD">
      <w:pPr>
        <w:pStyle w:val="7"/>
        <w:ind w:left="808"/>
      </w:pPr>
      <w:r>
        <w:t>Then,the</w:t>
      </w:r>
      <w:r>
        <w:rPr>
          <w:spacing w:val="-7"/>
        </w:rPr>
        <w:t xml:space="preserve"> </w:t>
      </w:r>
      <w:r>
        <w:t>Fourier</w:t>
      </w:r>
      <w:r>
        <w:rPr>
          <w:spacing w:val="-5"/>
        </w:rPr>
        <w:t xml:space="preserve"> </w:t>
      </w:r>
      <w:r>
        <w:t>transform</w:t>
      </w:r>
      <w:r>
        <w:rPr>
          <w:spacing w:val="-5"/>
        </w:rPr>
        <w:t xml:space="preserve"> </w:t>
      </w:r>
      <w:r>
        <w:t>X(f)</w:t>
      </w:r>
      <w:r>
        <w:rPr>
          <w:spacing w:val="-5"/>
        </w:rPr>
        <w:t xml:space="preserve"> </w:t>
      </w:r>
      <w:r>
        <w:rPr>
          <w:spacing w:val="-10"/>
        </w:rPr>
        <w:t>:</w:t>
      </w:r>
    </w:p>
    <w:p w14:paraId="2E01AD1C">
      <w:pPr>
        <w:pStyle w:val="7"/>
        <w:spacing w:before="158"/>
        <w:rPr>
          <w:sz w:val="20"/>
        </w:rPr>
      </w:pPr>
      <w:r>
        <w:rPr>
          <w:sz w:val="20"/>
        </w:rPr>
        <w:drawing>
          <wp:anchor distT="0" distB="0" distL="0" distR="0" simplePos="0" relativeHeight="251674624" behindDoc="1" locked="0" layoutInCell="1" allowOverlap="1">
            <wp:simplePos x="0" y="0"/>
            <wp:positionH relativeFrom="page">
              <wp:posOffset>2659380</wp:posOffset>
            </wp:positionH>
            <wp:positionV relativeFrom="paragraph">
              <wp:posOffset>261620</wp:posOffset>
            </wp:positionV>
            <wp:extent cx="1875790" cy="438785"/>
            <wp:effectExtent l="0" t="0" r="0" b="0"/>
            <wp:wrapTopAndBottom/>
            <wp:docPr id="62" name="Imag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5586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simplePos="0" relativeHeight="251674624" behindDoc="1" locked="0" layoutInCell="1" allowOverlap="1">
            <wp:simplePos x="0" y="0"/>
            <wp:positionH relativeFrom="page">
              <wp:posOffset>2611120</wp:posOffset>
            </wp:positionH>
            <wp:positionV relativeFrom="paragraph">
              <wp:posOffset>960755</wp:posOffset>
            </wp:positionV>
            <wp:extent cx="1877060" cy="438785"/>
            <wp:effectExtent l="0" t="0" r="0" b="0"/>
            <wp:wrapTopAndBottom/>
            <wp:docPr id="63" name="Imag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7032" cy="438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9755CC">
      <w:pPr>
        <w:pStyle w:val="7"/>
        <w:spacing w:before="155"/>
        <w:rPr>
          <w:sz w:val="20"/>
        </w:rPr>
      </w:pPr>
    </w:p>
    <w:p w14:paraId="7D497DC9">
      <w:pPr>
        <w:pStyle w:val="7"/>
        <w:rPr>
          <w:sz w:val="24"/>
        </w:rPr>
      </w:pPr>
    </w:p>
    <w:p w14:paraId="7B43E4D3">
      <w:pPr>
        <w:pStyle w:val="7"/>
        <w:spacing w:before="185"/>
        <w:rPr>
          <w:sz w:val="24"/>
        </w:rPr>
      </w:pPr>
    </w:p>
    <w:p w14:paraId="55AC5BD1">
      <w:pPr>
        <w:tabs>
          <w:tab w:val="left" w:pos="3020"/>
        </w:tabs>
        <w:spacing w:before="1"/>
        <w:ind w:left="-1" w:right="586" w:firstLine="0"/>
        <w:jc w:val="center"/>
        <w:rPr>
          <w:rFonts w:ascii="SimSun"/>
          <w:sz w:val="24"/>
        </w:rPr>
      </w:pPr>
      <w:r>
        <w:drawing>
          <wp:inline distT="0" distB="0" distL="0" distR="0">
            <wp:extent cx="1757680" cy="440690"/>
            <wp:effectExtent l="0" t="0" r="0" b="0"/>
            <wp:docPr id="64" name="Imag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8247" cy="44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rFonts w:ascii="SimSun"/>
          <w:spacing w:val="-10"/>
          <w:sz w:val="24"/>
        </w:rPr>
        <w:t>.</w:t>
      </w:r>
    </w:p>
    <w:p w14:paraId="4224787F">
      <w:pPr>
        <w:pStyle w:val="7"/>
        <w:rPr>
          <w:rFonts w:ascii="SimSun"/>
          <w:sz w:val="20"/>
        </w:rPr>
      </w:pPr>
    </w:p>
    <w:p w14:paraId="1D75426C">
      <w:pPr>
        <w:pStyle w:val="7"/>
        <w:spacing w:before="230"/>
        <w:rPr>
          <w:rFonts w:ascii="SimSun"/>
          <w:sz w:val="20"/>
        </w:rPr>
      </w:pPr>
      <w:r>
        <w:rPr>
          <w:rFonts w:ascii="SimSun"/>
          <w:sz w:val="20"/>
        </w:rPr>
        <w:drawing>
          <wp:anchor distT="0" distB="0" distL="0" distR="0" simplePos="0" relativeHeight="251675648" behindDoc="1" locked="0" layoutInCell="1" allowOverlap="1">
            <wp:simplePos x="0" y="0"/>
            <wp:positionH relativeFrom="page">
              <wp:posOffset>2611755</wp:posOffset>
            </wp:positionH>
            <wp:positionV relativeFrom="paragraph">
              <wp:posOffset>323850</wp:posOffset>
            </wp:positionV>
            <wp:extent cx="2167255" cy="511810"/>
            <wp:effectExtent l="0" t="0" r="0" b="0"/>
            <wp:wrapTopAndBottom/>
            <wp:docPr id="65" name="Imag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7360" cy="512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E92879">
      <w:pPr>
        <w:pStyle w:val="7"/>
        <w:rPr>
          <w:rFonts w:ascii="SimSun"/>
          <w:sz w:val="20"/>
        </w:rPr>
      </w:pPr>
    </w:p>
    <w:p w14:paraId="04F79131">
      <w:pPr>
        <w:pStyle w:val="7"/>
        <w:spacing w:before="205"/>
        <w:rPr>
          <w:rFonts w:ascii="SimSun"/>
          <w:sz w:val="20"/>
        </w:rPr>
      </w:pPr>
      <w:r>
        <w:rPr>
          <w:rFonts w:ascii="SimSun"/>
          <w:sz w:val="20"/>
        </w:rPr>
        <w:drawing>
          <wp:anchor distT="0" distB="0" distL="0" distR="0" simplePos="0" relativeHeight="251675648" behindDoc="1" locked="0" layoutInCell="1" allowOverlap="1">
            <wp:simplePos x="0" y="0"/>
            <wp:positionH relativeFrom="page">
              <wp:posOffset>2595880</wp:posOffset>
            </wp:positionH>
            <wp:positionV relativeFrom="paragraph">
              <wp:posOffset>307975</wp:posOffset>
            </wp:positionV>
            <wp:extent cx="1798955" cy="433070"/>
            <wp:effectExtent l="0" t="0" r="0" b="0"/>
            <wp:wrapTopAndBottom/>
            <wp:docPr id="66" name="Imag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8703" cy="43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B053DE">
      <w:pPr>
        <w:pStyle w:val="7"/>
        <w:rPr>
          <w:rFonts w:ascii="SimSun"/>
          <w:sz w:val="20"/>
        </w:rPr>
      </w:pPr>
    </w:p>
    <w:p w14:paraId="0FF3A0D8">
      <w:pPr>
        <w:pStyle w:val="7"/>
        <w:spacing w:before="247"/>
        <w:rPr>
          <w:rFonts w:ascii="SimSun"/>
          <w:sz w:val="20"/>
        </w:rPr>
      </w:pPr>
      <w:r>
        <w:rPr>
          <w:rFonts w:ascii="SimSun"/>
          <w:sz w:val="20"/>
        </w:rPr>
        <w:drawing>
          <wp:anchor distT="0" distB="0" distL="0" distR="0" simplePos="0" relativeHeight="251676672" behindDoc="1" locked="0" layoutInCell="1" allowOverlap="1">
            <wp:simplePos x="0" y="0"/>
            <wp:positionH relativeFrom="page">
              <wp:posOffset>2611120</wp:posOffset>
            </wp:positionH>
            <wp:positionV relativeFrom="paragraph">
              <wp:posOffset>335280</wp:posOffset>
            </wp:positionV>
            <wp:extent cx="2233930" cy="463550"/>
            <wp:effectExtent l="0" t="0" r="0" b="0"/>
            <wp:wrapTopAndBottom/>
            <wp:docPr id="67" name="Imag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3869" cy="463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6F0B26">
      <w:pPr>
        <w:pStyle w:val="7"/>
        <w:spacing w:before="269"/>
        <w:ind w:left="808"/>
      </w:pPr>
      <w:r>
        <w:t>By</w:t>
      </w:r>
      <w:r>
        <w:rPr>
          <w:spacing w:val="-5"/>
        </w:rPr>
        <w:t xml:space="preserve"> </w:t>
      </w:r>
      <w:r>
        <w:t>definition</w:t>
      </w:r>
      <w:r>
        <w:rPr>
          <w:spacing w:val="-5"/>
        </w:rPr>
        <w:t xml:space="preserve"> </w:t>
      </w:r>
      <w:r>
        <w:rPr>
          <w:spacing w:val="-10"/>
        </w:rPr>
        <w:t>:</w:t>
      </w:r>
    </w:p>
    <w:p w14:paraId="5326A9C5">
      <w:pPr>
        <w:pStyle w:val="7"/>
        <w:spacing w:before="8"/>
        <w:rPr>
          <w:sz w:val="19"/>
        </w:rPr>
      </w:pPr>
      <w:r>
        <w:rPr>
          <w:sz w:val="19"/>
        </w:rPr>
        <w:drawing>
          <wp:anchor distT="0" distB="0" distL="0" distR="0" simplePos="0" relativeHeight="251676672" behindDoc="1" locked="0" layoutInCell="1" allowOverlap="1">
            <wp:simplePos x="0" y="0"/>
            <wp:positionH relativeFrom="page">
              <wp:posOffset>1757680</wp:posOffset>
            </wp:positionH>
            <wp:positionV relativeFrom="paragraph">
              <wp:posOffset>159385</wp:posOffset>
            </wp:positionV>
            <wp:extent cx="1751330" cy="463550"/>
            <wp:effectExtent l="0" t="0" r="0" b="0"/>
            <wp:wrapTopAndBottom/>
            <wp:docPr id="68" name="Imag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488" cy="463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B94111">
      <w:pPr>
        <w:pStyle w:val="7"/>
        <w:spacing w:before="300"/>
        <w:ind w:left="808"/>
      </w:pPr>
      <w:r>
        <w:t>So,</w:t>
      </w:r>
      <w:r>
        <w:rPr>
          <w:spacing w:val="-4"/>
        </w:rPr>
        <w:t xml:space="preserve"> </w:t>
      </w:r>
      <w:r>
        <w:t>if</w:t>
      </w:r>
      <w:r>
        <w:rPr>
          <w:spacing w:val="70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 xml:space="preserve">4f </w:t>
      </w:r>
      <w:r>
        <w:rPr>
          <w:spacing w:val="-10"/>
        </w:rPr>
        <w:t>:</w:t>
      </w:r>
    </w:p>
    <w:p w14:paraId="6021AF2A">
      <w:pPr>
        <w:pStyle w:val="7"/>
        <w:spacing w:before="46"/>
        <w:rPr>
          <w:sz w:val="20"/>
        </w:rPr>
      </w:pPr>
      <w:r>
        <w:rPr>
          <w:sz w:val="20"/>
        </w:rPr>
        <w:drawing>
          <wp:anchor distT="0" distB="0" distL="0" distR="0" simplePos="0" relativeHeight="251677696" behindDoc="1" locked="0" layoutInCell="1" allowOverlap="1">
            <wp:simplePos x="0" y="0"/>
            <wp:positionH relativeFrom="page">
              <wp:posOffset>1750060</wp:posOffset>
            </wp:positionH>
            <wp:positionV relativeFrom="paragraph">
              <wp:posOffset>189865</wp:posOffset>
            </wp:positionV>
            <wp:extent cx="1744345" cy="219710"/>
            <wp:effectExtent l="0" t="0" r="0" b="0"/>
            <wp:wrapTopAndBottom/>
            <wp:docPr id="69" name="Imag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4029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481E58">
      <w:pPr>
        <w:pStyle w:val="7"/>
        <w:spacing w:after="0"/>
        <w:rPr>
          <w:sz w:val="20"/>
        </w:rPr>
        <w:sectPr>
          <w:pgSz w:w="11910" w:h="16840"/>
          <w:pgMar w:top="1360" w:right="992" w:bottom="280" w:left="992" w:header="720" w:footer="720" w:gutter="0"/>
          <w:cols w:space="720" w:num="1"/>
        </w:sectPr>
      </w:pPr>
    </w:p>
    <w:p w14:paraId="502ED6FC">
      <w:pPr>
        <w:pStyle w:val="7"/>
        <w:tabs>
          <w:tab w:val="left" w:pos="6891"/>
        </w:tabs>
        <w:spacing w:before="123"/>
        <w:ind w:left="808"/>
      </w:pPr>
      <w:bookmarkStart w:id="34" w:name="Now if we plot considering  ,     where "/>
      <w:bookmarkEnd w:id="34"/>
      <w:r>
        <w:t>Now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plot</w:t>
      </w:r>
      <w:r>
        <w:rPr>
          <w:spacing w:val="-4"/>
        </w:rPr>
        <w:t xml:space="preserve"> </w:t>
      </w:r>
      <w:r>
        <w:t>considering</w:t>
      </w:r>
      <w:r>
        <w:rPr>
          <w:spacing w:val="42"/>
        </w:rPr>
        <w:t xml:space="preserve"> </w:t>
      </w:r>
      <w:r>
        <w:rPr>
          <w:spacing w:val="-26"/>
        </w:rPr>
        <w:drawing>
          <wp:inline distT="0" distB="0" distL="0" distR="0">
            <wp:extent cx="1558925" cy="170815"/>
            <wp:effectExtent l="0" t="0" r="0" b="0"/>
            <wp:docPr id="70" name="Imag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400" cy="1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4"/>
        </w:rPr>
        <w:t xml:space="preserve"> </w:t>
      </w:r>
      <w:r>
        <w:rPr>
          <w:spacing w:val="-10"/>
        </w:rPr>
        <w:t>,</w:t>
      </w:r>
      <w:r>
        <w:tab/>
      </w:r>
      <w:r>
        <w:t>where</w:t>
      </w:r>
      <w:r>
        <w:rPr>
          <w:spacing w:val="-5"/>
        </w:rPr>
        <w:t xml:space="preserve"> </w:t>
      </w:r>
      <w:r>
        <w:t>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4πf</w:t>
      </w:r>
    </w:p>
    <w:p w14:paraId="2B81E02B">
      <w:pPr>
        <w:pStyle w:val="2"/>
        <w:numPr>
          <w:ilvl w:val="0"/>
          <w:numId w:val="14"/>
        </w:numPr>
        <w:tabs>
          <w:tab w:val="left" w:pos="1087"/>
        </w:tabs>
        <w:spacing w:before="280" w:after="0" w:line="240" w:lineRule="auto"/>
        <w:ind w:left="1087" w:right="0" w:hanging="279"/>
        <w:jc w:val="left"/>
      </w:pPr>
      <w:bookmarkStart w:id="35" w:name="1. Definition of the Sinc Function"/>
      <w:bookmarkEnd w:id="35"/>
      <w:r>
        <w:t>Definition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Sinc</w:t>
      </w:r>
      <w:r>
        <w:rPr>
          <w:spacing w:val="-5"/>
        </w:rPr>
        <w:t xml:space="preserve"> </w:t>
      </w:r>
      <w:r>
        <w:rPr>
          <w:spacing w:val="-2"/>
        </w:rPr>
        <w:t>Function</w:t>
      </w:r>
    </w:p>
    <w:p w14:paraId="76626653">
      <w:pPr>
        <w:pStyle w:val="7"/>
        <w:spacing w:before="119"/>
        <w:rPr>
          <w:b/>
        </w:rPr>
      </w:pPr>
    </w:p>
    <w:p w14:paraId="67C00756">
      <w:pPr>
        <w:pStyle w:val="7"/>
        <w:ind w:left="808"/>
      </w:pPr>
      <w:r>
        <w:t>The</w:t>
      </w:r>
      <w:r>
        <w:rPr>
          <w:spacing w:val="-5"/>
        </w:rPr>
        <w:t xml:space="preserve"> </w:t>
      </w:r>
      <w:r>
        <w:t>sinc</w:t>
      </w:r>
      <w:r>
        <w:rPr>
          <w:spacing w:val="-4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defined</w:t>
      </w:r>
      <w:r>
        <w:rPr>
          <w:spacing w:val="-3"/>
        </w:rPr>
        <w:t xml:space="preserve"> </w:t>
      </w:r>
      <w:r>
        <w:rPr>
          <w:spacing w:val="-5"/>
        </w:rPr>
        <w:t>as:</w:t>
      </w:r>
    </w:p>
    <w:p w14:paraId="13268959">
      <w:pPr>
        <w:pStyle w:val="7"/>
        <w:spacing w:before="157"/>
        <w:rPr>
          <w:sz w:val="20"/>
        </w:rPr>
      </w:pPr>
      <w:r>
        <w:rPr>
          <w:sz w:val="20"/>
        </w:rPr>
        <w:drawing>
          <wp:anchor distT="0" distB="0" distL="0" distR="0" simplePos="0" relativeHeight="251678720" behindDoc="1" locked="0" layoutInCell="1" allowOverlap="1">
            <wp:simplePos x="0" y="0"/>
            <wp:positionH relativeFrom="page">
              <wp:posOffset>2792730</wp:posOffset>
            </wp:positionH>
            <wp:positionV relativeFrom="paragraph">
              <wp:posOffset>260985</wp:posOffset>
            </wp:positionV>
            <wp:extent cx="1655445" cy="433070"/>
            <wp:effectExtent l="0" t="0" r="0" b="0"/>
            <wp:wrapTopAndBottom/>
            <wp:docPr id="71" name="Imag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5571" cy="432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32CF3B">
      <w:pPr>
        <w:pStyle w:val="7"/>
        <w:spacing w:before="97"/>
      </w:pPr>
    </w:p>
    <w:p w14:paraId="5DD7E10A">
      <w:pPr>
        <w:pStyle w:val="7"/>
        <w:ind w:left="808"/>
      </w:pP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rPr>
          <w:spacing w:val="-2"/>
        </w:rPr>
        <w:t>function:</w:t>
      </w:r>
    </w:p>
    <w:p w14:paraId="349B8357">
      <w:pPr>
        <w:pStyle w:val="7"/>
        <w:spacing w:before="207"/>
        <w:rPr>
          <w:sz w:val="20"/>
        </w:rPr>
      </w:pPr>
      <w:r>
        <w:rPr>
          <w:sz w:val="20"/>
        </w:rPr>
        <w:drawing>
          <wp:anchor distT="0" distB="0" distL="0" distR="0" simplePos="0" relativeHeight="251678720" behindDoc="1" locked="0" layoutInCell="1" allowOverlap="1">
            <wp:simplePos x="0" y="0"/>
            <wp:positionH relativeFrom="page">
              <wp:posOffset>2792730</wp:posOffset>
            </wp:positionH>
            <wp:positionV relativeFrom="paragraph">
              <wp:posOffset>292735</wp:posOffset>
            </wp:positionV>
            <wp:extent cx="1642745" cy="194945"/>
            <wp:effectExtent l="0" t="0" r="0" b="0"/>
            <wp:wrapTopAndBottom/>
            <wp:docPr id="72" name="Imag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840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BE8B5">
      <w:pPr>
        <w:pStyle w:val="7"/>
        <w:spacing w:before="112"/>
      </w:pPr>
    </w:p>
    <w:p w14:paraId="381DCF1D">
      <w:pPr>
        <w:pStyle w:val="7"/>
        <w:spacing w:line="360" w:lineRule="auto"/>
        <w:ind w:left="808" w:right="850"/>
      </w:pPr>
      <w:r>
        <w:t>where the factor 4 scales the amplitude, and the argument 4t compresses the function along the time axis.</w:t>
      </w:r>
    </w:p>
    <w:p w14:paraId="394EFE6D">
      <w:pPr>
        <w:pStyle w:val="2"/>
        <w:numPr>
          <w:ilvl w:val="0"/>
          <w:numId w:val="14"/>
        </w:numPr>
        <w:tabs>
          <w:tab w:val="left" w:pos="1087"/>
        </w:tabs>
        <w:spacing w:before="279" w:after="0" w:line="240" w:lineRule="auto"/>
        <w:ind w:left="1087" w:right="0" w:hanging="279"/>
        <w:jc w:val="left"/>
      </w:pPr>
      <w:bookmarkStart w:id="36" w:name="2. Importance of the Sinc Function"/>
      <w:bookmarkEnd w:id="36"/>
      <w:r>
        <w:t>Importance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Sinc</w:t>
      </w:r>
      <w:r>
        <w:rPr>
          <w:spacing w:val="-4"/>
        </w:rPr>
        <w:t xml:space="preserve"> </w:t>
      </w:r>
      <w:r>
        <w:rPr>
          <w:spacing w:val="-2"/>
        </w:rPr>
        <w:t>Function</w:t>
      </w:r>
    </w:p>
    <w:p w14:paraId="67D0FBE2">
      <w:pPr>
        <w:pStyle w:val="7"/>
        <w:spacing w:before="119"/>
        <w:rPr>
          <w:b/>
        </w:rPr>
      </w:pPr>
    </w:p>
    <w:p w14:paraId="57665635">
      <w:pPr>
        <w:pStyle w:val="13"/>
        <w:numPr>
          <w:ilvl w:val="1"/>
          <w:numId w:val="14"/>
        </w:numPr>
        <w:tabs>
          <w:tab w:val="left" w:pos="1528"/>
        </w:tabs>
        <w:spacing w:before="1" w:after="0" w:line="360" w:lineRule="auto"/>
        <w:ind w:left="1528" w:right="805" w:hanging="360"/>
        <w:jc w:val="left"/>
        <w:rPr>
          <w:sz w:val="28"/>
        </w:rPr>
      </w:pPr>
      <w:r>
        <w:rPr>
          <w:sz w:val="28"/>
        </w:rPr>
        <w:t>The sinc function appears in Fourier transforms and is the impulse response of an ideal low-pass filter.</w:t>
      </w:r>
    </w:p>
    <w:p w14:paraId="66D74B58">
      <w:pPr>
        <w:pStyle w:val="13"/>
        <w:numPr>
          <w:ilvl w:val="1"/>
          <w:numId w:val="14"/>
        </w:numPr>
        <w:tabs>
          <w:tab w:val="left" w:pos="1528"/>
        </w:tabs>
        <w:spacing w:before="1" w:after="0" w:line="360" w:lineRule="auto"/>
        <w:ind w:left="1528" w:right="804" w:hanging="360"/>
        <w:jc w:val="left"/>
        <w:rPr>
          <w:sz w:val="28"/>
        </w:rPr>
      </w:pPr>
      <w:r>
        <w:rPr>
          <w:sz w:val="28"/>
        </w:rPr>
        <w:t>It</w:t>
      </w:r>
      <w:r>
        <w:rPr>
          <w:spacing w:val="40"/>
          <w:sz w:val="28"/>
        </w:rPr>
        <w:t xml:space="preserve"> </w:t>
      </w:r>
      <w:r>
        <w:rPr>
          <w:sz w:val="28"/>
        </w:rPr>
        <w:t>is</w:t>
      </w:r>
      <w:r>
        <w:rPr>
          <w:spacing w:val="40"/>
          <w:sz w:val="28"/>
        </w:rPr>
        <w:t xml:space="preserve"> </w:t>
      </w:r>
      <w:r>
        <w:rPr>
          <w:sz w:val="28"/>
        </w:rPr>
        <w:t>crucial</w:t>
      </w:r>
      <w:r>
        <w:rPr>
          <w:spacing w:val="40"/>
          <w:sz w:val="28"/>
        </w:rPr>
        <w:t xml:space="preserve"> </w:t>
      </w:r>
      <w:r>
        <w:rPr>
          <w:sz w:val="28"/>
        </w:rPr>
        <w:t>in</w:t>
      </w:r>
      <w:r>
        <w:rPr>
          <w:spacing w:val="40"/>
          <w:sz w:val="28"/>
        </w:rPr>
        <w:t xml:space="preserve"> </w:t>
      </w:r>
      <w:r>
        <w:rPr>
          <w:sz w:val="28"/>
        </w:rPr>
        <w:t>the</w:t>
      </w:r>
      <w:r>
        <w:rPr>
          <w:spacing w:val="40"/>
          <w:sz w:val="28"/>
        </w:rPr>
        <w:t xml:space="preserve"> </w:t>
      </w:r>
      <w:r>
        <w:rPr>
          <w:sz w:val="28"/>
        </w:rPr>
        <w:t>Nyquist-Shannon</w:t>
      </w:r>
      <w:r>
        <w:rPr>
          <w:spacing w:val="40"/>
          <w:sz w:val="28"/>
        </w:rPr>
        <w:t xml:space="preserve"> </w:t>
      </w:r>
      <w:r>
        <w:rPr>
          <w:sz w:val="28"/>
        </w:rPr>
        <w:t>sampling</w:t>
      </w:r>
      <w:r>
        <w:rPr>
          <w:spacing w:val="40"/>
          <w:sz w:val="28"/>
        </w:rPr>
        <w:t xml:space="preserve"> </w:t>
      </w:r>
      <w:r>
        <w:rPr>
          <w:sz w:val="28"/>
        </w:rPr>
        <w:t>theorem,</w:t>
      </w:r>
      <w:r>
        <w:rPr>
          <w:spacing w:val="40"/>
          <w:sz w:val="28"/>
        </w:rPr>
        <w:t xml:space="preserve"> </w:t>
      </w:r>
      <w:r>
        <w:rPr>
          <w:sz w:val="28"/>
        </w:rPr>
        <w:t>ensuring perfect signal reconstruction from discrete samples.</w:t>
      </w:r>
    </w:p>
    <w:p w14:paraId="17232B63">
      <w:pPr>
        <w:pStyle w:val="13"/>
        <w:numPr>
          <w:ilvl w:val="0"/>
          <w:numId w:val="14"/>
        </w:numPr>
        <w:tabs>
          <w:tab w:val="left" w:pos="1087"/>
        </w:tabs>
        <w:spacing w:before="280" w:after="0" w:line="240" w:lineRule="auto"/>
        <w:ind w:left="1087" w:right="0" w:hanging="279"/>
        <w:jc w:val="left"/>
        <w:rPr>
          <w:sz w:val="28"/>
        </w:rPr>
      </w:pPr>
      <w:bookmarkStart w:id="37" w:name="3. Real, Phase, and Magnitude Components"/>
      <w:bookmarkEnd w:id="37"/>
      <w:r>
        <w:rPr>
          <w:sz w:val="28"/>
        </w:rPr>
        <w:t>Real,</w:t>
      </w:r>
      <w:r>
        <w:rPr>
          <w:spacing w:val="-6"/>
          <w:sz w:val="28"/>
        </w:rPr>
        <w:t xml:space="preserve"> </w:t>
      </w:r>
      <w:r>
        <w:rPr>
          <w:sz w:val="28"/>
        </w:rPr>
        <w:t>Phase,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Magnitude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Components</w:t>
      </w:r>
    </w:p>
    <w:p w14:paraId="025D2217">
      <w:pPr>
        <w:pStyle w:val="7"/>
        <w:spacing w:before="119"/>
      </w:pPr>
    </w:p>
    <w:p w14:paraId="00901DA1">
      <w:pPr>
        <w:pStyle w:val="13"/>
        <w:numPr>
          <w:ilvl w:val="1"/>
          <w:numId w:val="14"/>
        </w:numPr>
        <w:tabs>
          <w:tab w:val="left" w:pos="1528"/>
        </w:tabs>
        <w:spacing w:before="0" w:after="0" w:line="360" w:lineRule="auto"/>
        <w:ind w:left="1528" w:right="804" w:hanging="360"/>
        <w:jc w:val="left"/>
        <w:rPr>
          <w:sz w:val="28"/>
        </w:rPr>
      </w:pPr>
      <w:r>
        <w:rPr>
          <w:sz w:val="28"/>
        </w:rPr>
        <w:t>Real</w:t>
      </w:r>
      <w:r>
        <w:rPr>
          <w:spacing w:val="40"/>
          <w:sz w:val="28"/>
        </w:rPr>
        <w:t xml:space="preserve"> </w:t>
      </w:r>
      <w:r>
        <w:rPr>
          <w:sz w:val="28"/>
        </w:rPr>
        <w:t>Part:</w:t>
      </w:r>
      <w:r>
        <w:rPr>
          <w:spacing w:val="40"/>
          <w:sz w:val="28"/>
        </w:rPr>
        <w:t xml:space="preserve"> </w:t>
      </w:r>
      <w:r>
        <w:rPr>
          <w:sz w:val="28"/>
        </w:rPr>
        <w:t>Represents</w:t>
      </w:r>
      <w:r>
        <w:rPr>
          <w:spacing w:val="40"/>
          <w:sz w:val="28"/>
        </w:rPr>
        <w:t xml:space="preserve"> </w:t>
      </w:r>
      <w:r>
        <w:rPr>
          <w:sz w:val="28"/>
        </w:rPr>
        <w:t>the</w:t>
      </w:r>
      <w:r>
        <w:rPr>
          <w:spacing w:val="40"/>
          <w:sz w:val="28"/>
        </w:rPr>
        <w:t xml:space="preserve"> </w:t>
      </w:r>
      <w:r>
        <w:rPr>
          <w:sz w:val="28"/>
        </w:rPr>
        <w:t>actual</w:t>
      </w:r>
      <w:r>
        <w:rPr>
          <w:spacing w:val="40"/>
          <w:sz w:val="28"/>
        </w:rPr>
        <w:t xml:space="preserve"> </w:t>
      </w:r>
      <w:r>
        <w:rPr>
          <w:sz w:val="28"/>
        </w:rPr>
        <w:t>sinc</w:t>
      </w:r>
      <w:r>
        <w:rPr>
          <w:spacing w:val="40"/>
          <w:sz w:val="28"/>
        </w:rPr>
        <w:t xml:space="preserve"> </w:t>
      </w:r>
      <w:r>
        <w:rPr>
          <w:sz w:val="28"/>
        </w:rPr>
        <w:t>waveform,</w:t>
      </w:r>
      <w:r>
        <w:rPr>
          <w:spacing w:val="40"/>
          <w:sz w:val="28"/>
        </w:rPr>
        <w:t xml:space="preserve"> </w:t>
      </w:r>
      <w:r>
        <w:rPr>
          <w:sz w:val="28"/>
        </w:rPr>
        <w:t>oscillating</w:t>
      </w:r>
      <w:r>
        <w:rPr>
          <w:spacing w:val="40"/>
          <w:sz w:val="28"/>
        </w:rPr>
        <w:t xml:space="preserve"> </w:t>
      </w:r>
      <w:r>
        <w:rPr>
          <w:sz w:val="28"/>
        </w:rPr>
        <w:t>and decaying over time.</w:t>
      </w:r>
    </w:p>
    <w:p w14:paraId="09CCC45C">
      <w:pPr>
        <w:pStyle w:val="13"/>
        <w:numPr>
          <w:ilvl w:val="1"/>
          <w:numId w:val="14"/>
        </w:numPr>
        <w:tabs>
          <w:tab w:val="left" w:pos="1528"/>
        </w:tabs>
        <w:spacing w:before="0" w:after="0" w:line="362" w:lineRule="auto"/>
        <w:ind w:left="1528" w:right="806" w:hanging="360"/>
        <w:jc w:val="left"/>
        <w:rPr>
          <w:sz w:val="28"/>
        </w:rPr>
      </w:pPr>
      <w:r>
        <w:rPr>
          <w:sz w:val="28"/>
        </w:rPr>
        <w:t>Phase Part: Gives the angle (phase) of the function, which remains either 0 or π.</w:t>
      </w:r>
    </w:p>
    <w:p w14:paraId="762056A0">
      <w:pPr>
        <w:pStyle w:val="13"/>
        <w:numPr>
          <w:ilvl w:val="1"/>
          <w:numId w:val="14"/>
        </w:numPr>
        <w:tabs>
          <w:tab w:val="left" w:pos="1528"/>
          <w:tab w:val="left" w:pos="2943"/>
          <w:tab w:val="left" w:pos="3678"/>
          <w:tab w:val="left" w:pos="4628"/>
          <w:tab w:val="left" w:pos="5175"/>
          <w:tab w:val="left" w:pos="6315"/>
          <w:tab w:val="left" w:pos="7124"/>
          <w:tab w:val="left" w:pos="7563"/>
          <w:tab w:val="left" w:pos="8108"/>
        </w:tabs>
        <w:spacing w:before="0" w:after="0" w:line="360" w:lineRule="auto"/>
        <w:ind w:left="1528" w:right="807" w:hanging="360"/>
        <w:jc w:val="left"/>
        <w:rPr>
          <w:sz w:val="28"/>
        </w:rPr>
      </w:pPr>
      <w:r>
        <w:rPr>
          <w:spacing w:val="-2"/>
          <w:sz w:val="28"/>
        </w:rPr>
        <w:t>Magnitude</w:t>
      </w:r>
      <w:r>
        <w:rPr>
          <w:sz w:val="28"/>
        </w:rPr>
        <w:tab/>
      </w:r>
      <w:r>
        <w:rPr>
          <w:spacing w:val="-4"/>
          <w:sz w:val="28"/>
        </w:rPr>
        <w:t>Part:</w:t>
      </w:r>
      <w:r>
        <w:rPr>
          <w:sz w:val="28"/>
        </w:rPr>
        <w:tab/>
      </w:r>
      <w:r>
        <w:rPr>
          <w:spacing w:val="-4"/>
          <w:sz w:val="28"/>
        </w:rPr>
        <w:t>Shows</w:t>
      </w:r>
      <w:r>
        <w:rPr>
          <w:sz w:val="28"/>
        </w:rPr>
        <w:tab/>
      </w:r>
      <w:r>
        <w:rPr>
          <w:spacing w:val="-4"/>
          <w:sz w:val="28"/>
        </w:rPr>
        <w:t>the</w:t>
      </w:r>
      <w:r>
        <w:rPr>
          <w:sz w:val="28"/>
        </w:rPr>
        <w:tab/>
      </w:r>
      <w:r>
        <w:rPr>
          <w:spacing w:val="-2"/>
          <w:sz w:val="28"/>
        </w:rPr>
        <w:t>absolute</w:t>
      </w:r>
      <w:r>
        <w:rPr>
          <w:sz w:val="28"/>
        </w:rPr>
        <w:tab/>
      </w:r>
      <w:r>
        <w:rPr>
          <w:spacing w:val="-2"/>
          <w:sz w:val="28"/>
        </w:rPr>
        <w:t>value</w:t>
      </w:r>
      <w:r>
        <w:rPr>
          <w:sz w:val="28"/>
        </w:rPr>
        <w:tab/>
      </w:r>
      <w:r>
        <w:rPr>
          <w:spacing w:val="-6"/>
          <w:sz w:val="28"/>
        </w:rPr>
        <w:t>of</w:t>
      </w:r>
      <w:r>
        <w:rPr>
          <w:sz w:val="28"/>
        </w:rPr>
        <w:tab/>
      </w:r>
      <w:r>
        <w:rPr>
          <w:spacing w:val="-4"/>
          <w:sz w:val="28"/>
        </w:rPr>
        <w:t>the</w:t>
      </w:r>
      <w:r>
        <w:rPr>
          <w:sz w:val="28"/>
        </w:rPr>
        <w:tab/>
      </w:r>
      <w:r>
        <w:rPr>
          <w:spacing w:val="-2"/>
          <w:sz w:val="28"/>
        </w:rPr>
        <w:t xml:space="preserve">function, </w:t>
      </w:r>
      <w:r>
        <w:rPr>
          <w:sz w:val="28"/>
        </w:rPr>
        <w:t>highlighting the envelope of sinc oscillations.</w:t>
      </w:r>
    </w:p>
    <w:p w14:paraId="04B9E474">
      <w:pPr>
        <w:pStyle w:val="13"/>
        <w:spacing w:after="0" w:line="360" w:lineRule="auto"/>
        <w:jc w:val="left"/>
        <w:rPr>
          <w:sz w:val="28"/>
        </w:rPr>
        <w:sectPr>
          <w:pgSz w:w="11910" w:h="16840"/>
          <w:pgMar w:top="1920" w:right="992" w:bottom="280" w:left="992" w:header="720" w:footer="720" w:gutter="0"/>
          <w:cols w:space="720" w:num="1"/>
        </w:sectPr>
      </w:pPr>
    </w:p>
    <w:p w14:paraId="5C7AFA38">
      <w:pPr>
        <w:pStyle w:val="3"/>
        <w:spacing w:before="60"/>
        <w:rPr>
          <w:u w:val="none"/>
        </w:rPr>
      </w:pPr>
      <w:r>
        <w:rPr>
          <w:u w:val="thick"/>
        </w:rPr>
        <w:t>Source</w:t>
      </w:r>
      <w:r>
        <w:rPr>
          <w:spacing w:val="-6"/>
          <w:u w:val="thick"/>
        </w:rPr>
        <w:t xml:space="preserve"> </w:t>
      </w:r>
      <w:r>
        <w:rPr>
          <w:u w:val="thick"/>
        </w:rPr>
        <w:t>Code</w:t>
      </w:r>
      <w:r>
        <w:rPr>
          <w:spacing w:val="-3"/>
          <w:u w:val="thick"/>
        </w:rPr>
        <w:t xml:space="preserve"> </w:t>
      </w:r>
      <w:r>
        <w:rPr>
          <w:spacing w:val="-10"/>
          <w:u w:val="thick"/>
        </w:rPr>
        <w:t>:</w:t>
      </w:r>
      <w:r>
        <w:rPr>
          <w:spacing w:val="80"/>
          <w:u w:val="thick"/>
        </w:rPr>
        <w:t xml:space="preserve"> </w:t>
      </w:r>
    </w:p>
    <w:p w14:paraId="219C9D12">
      <w:pPr>
        <w:pStyle w:val="7"/>
        <w:spacing w:before="120"/>
        <w:rPr>
          <w:b/>
          <w:i/>
        </w:rPr>
      </w:pPr>
    </w:p>
    <w:p w14:paraId="3D26296F">
      <w:pPr>
        <w:pStyle w:val="7"/>
        <w:ind w:left="808"/>
      </w:pPr>
      <w:r>
        <w:t>import</w:t>
      </w:r>
      <w:r>
        <w:rPr>
          <w:spacing w:val="-4"/>
        </w:rPr>
        <w:t xml:space="preserve"> </w:t>
      </w:r>
      <w:r>
        <w:t>numpy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rPr>
          <w:spacing w:val="-5"/>
        </w:rPr>
        <w:t>np</w:t>
      </w:r>
    </w:p>
    <w:p w14:paraId="12D6C862">
      <w:pPr>
        <w:pStyle w:val="7"/>
        <w:spacing w:before="119"/>
      </w:pPr>
    </w:p>
    <w:p w14:paraId="770870D7">
      <w:pPr>
        <w:pStyle w:val="7"/>
        <w:ind w:left="808"/>
      </w:pPr>
      <w:r>
        <w:t>import</w:t>
      </w:r>
      <w:r>
        <w:rPr>
          <w:spacing w:val="-7"/>
        </w:rPr>
        <w:t xml:space="preserve"> </w:t>
      </w:r>
      <w:r>
        <w:t>matplotlib.pyplot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5"/>
        </w:rPr>
        <w:t>plt</w:t>
      </w:r>
    </w:p>
    <w:p w14:paraId="498303FE">
      <w:pPr>
        <w:pStyle w:val="7"/>
      </w:pPr>
    </w:p>
    <w:p w14:paraId="2FF77FF4">
      <w:pPr>
        <w:pStyle w:val="7"/>
      </w:pPr>
    </w:p>
    <w:p w14:paraId="6CA90949">
      <w:pPr>
        <w:pStyle w:val="7"/>
        <w:spacing w:before="238"/>
      </w:pPr>
    </w:p>
    <w:p w14:paraId="10F81C22">
      <w:pPr>
        <w:pStyle w:val="7"/>
        <w:spacing w:before="1" w:line="566" w:lineRule="auto"/>
        <w:ind w:left="808" w:right="5892"/>
      </w:pPr>
      <w:r>
        <w:t>t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np.arange(-2,</w:t>
      </w:r>
      <w:r>
        <w:rPr>
          <w:spacing w:val="-8"/>
        </w:rPr>
        <w:t xml:space="preserve"> </w:t>
      </w:r>
      <w:r>
        <w:t>2.01,</w:t>
      </w:r>
      <w:r>
        <w:rPr>
          <w:spacing w:val="-9"/>
        </w:rPr>
        <w:t xml:space="preserve"> </w:t>
      </w:r>
      <w:r>
        <w:t>0.01) x = 4 * np.sinc(4 * t)</w:t>
      </w:r>
    </w:p>
    <w:p w14:paraId="3C20D28A">
      <w:pPr>
        <w:pStyle w:val="7"/>
      </w:pPr>
    </w:p>
    <w:p w14:paraId="388B15CA">
      <w:pPr>
        <w:pStyle w:val="7"/>
        <w:spacing w:before="123"/>
      </w:pPr>
    </w:p>
    <w:p w14:paraId="03E94A08">
      <w:pPr>
        <w:pStyle w:val="7"/>
        <w:spacing w:line="568" w:lineRule="auto"/>
        <w:ind w:left="808" w:right="5892"/>
      </w:pPr>
      <w:r>
        <w:t># Plot real part plt.figure(figsize=(10,</w:t>
      </w:r>
      <w:r>
        <w:rPr>
          <w:spacing w:val="-18"/>
        </w:rPr>
        <w:t xml:space="preserve"> </w:t>
      </w:r>
      <w:r>
        <w:t>6))</w:t>
      </w:r>
    </w:p>
    <w:p w14:paraId="32AB1648">
      <w:pPr>
        <w:pStyle w:val="7"/>
        <w:spacing w:line="568" w:lineRule="auto"/>
        <w:ind w:left="808" w:right="6285"/>
      </w:pPr>
      <w:r>
        <w:t xml:space="preserve">plt.subplot(3, 1, 1) plt.plot(t, x) </w:t>
      </w:r>
      <w:r>
        <w:rPr>
          <w:spacing w:val="-2"/>
        </w:rPr>
        <w:t xml:space="preserve">plt.xlabel('Time') plt.ylabel('Amplitude') </w:t>
      </w:r>
      <w:r>
        <w:t xml:space="preserve">plt.title('Real Part') </w:t>
      </w:r>
      <w:r>
        <w:rPr>
          <w:spacing w:val="-2"/>
        </w:rPr>
        <w:t>plt.grid()</w:t>
      </w:r>
    </w:p>
    <w:p w14:paraId="70158859">
      <w:pPr>
        <w:pStyle w:val="7"/>
      </w:pPr>
    </w:p>
    <w:p w14:paraId="3086BC66">
      <w:pPr>
        <w:pStyle w:val="7"/>
        <w:spacing w:before="120"/>
      </w:pPr>
    </w:p>
    <w:p w14:paraId="20E4BD92">
      <w:pPr>
        <w:pStyle w:val="7"/>
        <w:spacing w:line="566" w:lineRule="auto"/>
        <w:ind w:left="808" w:right="5892"/>
      </w:pPr>
      <w:r>
        <w:t># Plot phase part plt.subplot(3,</w:t>
      </w:r>
      <w:r>
        <w:rPr>
          <w:spacing w:val="-17"/>
        </w:rPr>
        <w:t xml:space="preserve"> </w:t>
      </w:r>
      <w:r>
        <w:t>1,</w:t>
      </w:r>
      <w:r>
        <w:rPr>
          <w:spacing w:val="-16"/>
        </w:rPr>
        <w:t xml:space="preserve"> </w:t>
      </w:r>
      <w:r>
        <w:t>2)</w:t>
      </w:r>
    </w:p>
    <w:p w14:paraId="3D9962EA">
      <w:pPr>
        <w:pStyle w:val="7"/>
        <w:spacing w:after="0" w:line="566" w:lineRule="auto"/>
        <w:sectPr>
          <w:pgSz w:w="11910" w:h="16840"/>
          <w:pgMar w:top="1360" w:right="992" w:bottom="280" w:left="992" w:header="720" w:footer="720" w:gutter="0"/>
          <w:cols w:space="720" w:num="1"/>
        </w:sectPr>
      </w:pPr>
    </w:p>
    <w:p w14:paraId="7FE32D9A">
      <w:pPr>
        <w:pStyle w:val="7"/>
        <w:spacing w:before="60" w:line="568" w:lineRule="auto"/>
        <w:ind w:left="808" w:right="2789"/>
      </w:pPr>
      <w:r>
        <w:t>plt.plot(t,</w:t>
      </w:r>
      <w:r>
        <w:rPr>
          <w:spacing w:val="-7"/>
        </w:rPr>
        <w:t xml:space="preserve"> </w:t>
      </w:r>
      <w:r>
        <w:t>np.angle(x))</w:t>
      </w:r>
      <w:r>
        <w:rPr>
          <w:spacing w:val="40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Angle</w:t>
      </w:r>
      <w:r>
        <w:rPr>
          <w:spacing w:val="-5"/>
        </w:rPr>
        <w:t xml:space="preserve"> </w:t>
      </w:r>
      <w:r>
        <w:t>(phase)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 xml:space="preserve">x </w:t>
      </w:r>
      <w:r>
        <w:rPr>
          <w:spacing w:val="-2"/>
        </w:rPr>
        <w:t>plt.xlabel('Time')</w:t>
      </w:r>
    </w:p>
    <w:p w14:paraId="1930C9B3">
      <w:pPr>
        <w:pStyle w:val="7"/>
        <w:spacing w:before="1" w:line="568" w:lineRule="auto"/>
        <w:ind w:left="808" w:right="5892"/>
      </w:pPr>
      <w:r>
        <w:rPr>
          <w:spacing w:val="-2"/>
        </w:rPr>
        <w:t xml:space="preserve">plt.ylabel('Amplitude') </w:t>
      </w:r>
      <w:r>
        <w:t xml:space="preserve">plt.title('Phase Part') </w:t>
      </w:r>
      <w:r>
        <w:rPr>
          <w:spacing w:val="-2"/>
        </w:rPr>
        <w:t>plt.grid()</w:t>
      </w:r>
    </w:p>
    <w:p w14:paraId="5383EEDA">
      <w:pPr>
        <w:pStyle w:val="7"/>
      </w:pPr>
    </w:p>
    <w:p w14:paraId="7CD6E5CB">
      <w:pPr>
        <w:pStyle w:val="7"/>
        <w:spacing w:before="117"/>
      </w:pPr>
    </w:p>
    <w:p w14:paraId="72EAD571">
      <w:pPr>
        <w:pStyle w:val="7"/>
        <w:spacing w:line="568" w:lineRule="auto"/>
        <w:ind w:left="808" w:right="6285"/>
      </w:pPr>
      <w:r>
        <w:t xml:space="preserve"># Plot magnitude part plt.subplot(3, 1, 3) plt.plot(t, np.abs(x)) </w:t>
      </w:r>
      <w:r>
        <w:rPr>
          <w:spacing w:val="-2"/>
        </w:rPr>
        <w:t xml:space="preserve">plt.xlabel('Time') plt.ylabel('Amplitude') </w:t>
      </w:r>
      <w:r>
        <w:t>plt.title('Magnitude</w:t>
      </w:r>
      <w:r>
        <w:rPr>
          <w:spacing w:val="-18"/>
        </w:rPr>
        <w:t xml:space="preserve"> </w:t>
      </w:r>
      <w:r>
        <w:t xml:space="preserve">Part') </w:t>
      </w:r>
      <w:r>
        <w:rPr>
          <w:spacing w:val="-2"/>
        </w:rPr>
        <w:t>plt.grid() plt.tight_layout() plt.show()</w:t>
      </w:r>
    </w:p>
    <w:p w14:paraId="0E8BD23A">
      <w:pPr>
        <w:pStyle w:val="7"/>
      </w:pPr>
    </w:p>
    <w:p w14:paraId="1F3F970E">
      <w:pPr>
        <w:pStyle w:val="7"/>
      </w:pPr>
    </w:p>
    <w:p w14:paraId="379FE3E6">
      <w:pPr>
        <w:pStyle w:val="7"/>
      </w:pPr>
    </w:p>
    <w:p w14:paraId="17ACD43D">
      <w:pPr>
        <w:pStyle w:val="7"/>
        <w:spacing w:before="237"/>
      </w:pPr>
    </w:p>
    <w:p w14:paraId="220BAEBA">
      <w:pPr>
        <w:pStyle w:val="3"/>
        <w:rPr>
          <w:u w:val="none"/>
        </w:rPr>
      </w:pPr>
      <w:r>
        <w:rPr>
          <w:u w:val="thick"/>
        </w:rPr>
        <w:t>Output</w:t>
      </w:r>
      <w:r>
        <w:rPr>
          <w:spacing w:val="-7"/>
          <w:u w:val="thick"/>
        </w:rPr>
        <w:t xml:space="preserve"> </w:t>
      </w:r>
      <w:r>
        <w:rPr>
          <w:spacing w:val="-10"/>
          <w:u w:val="thick"/>
        </w:rPr>
        <w:t>:</w:t>
      </w:r>
    </w:p>
    <w:p w14:paraId="49AAC0E2">
      <w:pPr>
        <w:pStyle w:val="3"/>
        <w:spacing w:after="0"/>
        <w:sectPr>
          <w:pgSz w:w="11910" w:h="16840"/>
          <w:pgMar w:top="1360" w:right="992" w:bottom="280" w:left="992" w:header="720" w:footer="720" w:gutter="0"/>
          <w:cols w:space="720" w:num="1"/>
        </w:sectPr>
      </w:pPr>
    </w:p>
    <w:p w14:paraId="6A790098">
      <w:pPr>
        <w:pStyle w:val="7"/>
        <w:ind w:left="874"/>
        <w:rPr>
          <w:sz w:val="20"/>
        </w:rPr>
      </w:pPr>
      <w:r>
        <w:rPr>
          <w:sz w:val="20"/>
        </w:rPr>
        <w:drawing>
          <wp:inline distT="0" distB="0" distL="0" distR="0">
            <wp:extent cx="5155565" cy="6089650"/>
            <wp:effectExtent l="0" t="0" r="0" b="0"/>
            <wp:docPr id="73" name="Imag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5947" cy="608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E790">
      <w:pPr>
        <w:pStyle w:val="7"/>
        <w:spacing w:after="0"/>
        <w:rPr>
          <w:sz w:val="20"/>
        </w:rPr>
        <w:sectPr>
          <w:pgSz w:w="11910" w:h="16840"/>
          <w:pgMar w:top="1560" w:right="992" w:bottom="280" w:left="992" w:header="720" w:footer="720" w:gutter="0"/>
          <w:cols w:space="720" w:num="1"/>
        </w:sectPr>
      </w:pPr>
    </w:p>
    <w:p w14:paraId="5C3668E1">
      <w:pPr>
        <w:spacing w:before="60"/>
        <w:ind w:left="808" w:right="0" w:firstLine="0"/>
        <w:jc w:val="left"/>
        <w:rPr>
          <w:sz w:val="28"/>
        </w:rPr>
      </w:pPr>
      <w:r>
        <w:rPr>
          <w:b/>
          <w:i/>
          <w:sz w:val="28"/>
          <w:u w:val="thick"/>
        </w:rPr>
        <w:t>Experiment</w:t>
      </w:r>
      <w:r>
        <w:rPr>
          <w:b/>
          <w:i/>
          <w:spacing w:val="-5"/>
          <w:sz w:val="28"/>
          <w:u w:val="thick"/>
        </w:rPr>
        <w:t xml:space="preserve"> </w:t>
      </w:r>
      <w:r>
        <w:rPr>
          <w:b/>
          <w:i/>
          <w:sz w:val="28"/>
          <w:u w:val="thick"/>
        </w:rPr>
        <w:t>no</w:t>
      </w:r>
      <w:r>
        <w:rPr>
          <w:b/>
          <w:i/>
          <w:spacing w:val="-4"/>
          <w:sz w:val="28"/>
          <w:u w:val="thick"/>
        </w:rPr>
        <w:t xml:space="preserve"> </w:t>
      </w:r>
      <w:r>
        <w:rPr>
          <w:b/>
          <w:i/>
          <w:sz w:val="28"/>
          <w:u w:val="thick"/>
        </w:rPr>
        <w:t>:</w:t>
      </w:r>
      <w:r>
        <w:rPr>
          <w:b/>
          <w:i/>
          <w:spacing w:val="65"/>
          <w:sz w:val="28"/>
        </w:rPr>
        <w:t xml:space="preserve"> </w:t>
      </w:r>
      <w:r>
        <w:rPr>
          <w:spacing w:val="-10"/>
          <w:sz w:val="28"/>
        </w:rPr>
        <w:t>8</w:t>
      </w:r>
    </w:p>
    <w:p w14:paraId="029C06FC">
      <w:pPr>
        <w:pStyle w:val="7"/>
        <w:spacing w:before="120"/>
      </w:pPr>
    </w:p>
    <w:p w14:paraId="0CFBA840">
      <w:pPr>
        <w:pStyle w:val="7"/>
        <w:spacing w:line="360" w:lineRule="auto"/>
        <w:ind w:left="808" w:right="406"/>
      </w:pPr>
      <w:r>
        <w:rPr>
          <w:b/>
          <w:i/>
          <w:u w:val="thick"/>
        </w:rPr>
        <w:t>Experiment</w:t>
      </w:r>
      <w:r>
        <w:rPr>
          <w:b/>
          <w:i/>
          <w:spacing w:val="-1"/>
          <w:u w:val="thick"/>
        </w:rPr>
        <w:t xml:space="preserve"> </w:t>
      </w:r>
      <w:r>
        <w:rPr>
          <w:b/>
          <w:i/>
          <w:u w:val="thick"/>
        </w:rPr>
        <w:t>name</w:t>
      </w:r>
      <w:r>
        <w:rPr>
          <w:b/>
          <w:i/>
          <w:spacing w:val="-4"/>
          <w:u w:val="thick"/>
        </w:rPr>
        <w:t xml:space="preserve"> </w:t>
      </w:r>
      <w:r>
        <w:rPr>
          <w:b/>
          <w:i/>
          <w:u w:val="thick"/>
        </w:rPr>
        <w:t>:</w:t>
      </w:r>
      <w:r>
        <w:rPr>
          <w:b/>
          <w:i/>
          <w:spacing w:val="40"/>
        </w:rPr>
        <w:t xml:space="preserve"> </w:t>
      </w:r>
      <w:r>
        <w:t>Implementation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Discrete</w:t>
      </w:r>
      <w:r>
        <w:rPr>
          <w:spacing w:val="-2"/>
        </w:rPr>
        <w:t xml:space="preserve"> </w:t>
      </w:r>
      <w:r>
        <w:t>Fourier</w:t>
      </w:r>
      <w:r>
        <w:rPr>
          <w:spacing w:val="-4"/>
        </w:rPr>
        <w:t xml:space="preserve"> </w:t>
      </w:r>
      <w:r>
        <w:t>Transform</w:t>
      </w:r>
      <w:r>
        <w:rPr>
          <w:spacing w:val="-2"/>
        </w:rPr>
        <w:t xml:space="preserve"> </w:t>
      </w:r>
      <w:r>
        <w:t>(DFT) and Inverse Discrete Fourier Transform (IDFT).</w:t>
      </w:r>
    </w:p>
    <w:p w14:paraId="27B265D4">
      <w:pPr>
        <w:pStyle w:val="7"/>
      </w:pPr>
    </w:p>
    <w:p w14:paraId="6DEAEE8F">
      <w:pPr>
        <w:pStyle w:val="7"/>
      </w:pPr>
    </w:p>
    <w:p w14:paraId="18A25D7A">
      <w:pPr>
        <w:pStyle w:val="7"/>
        <w:spacing w:before="77"/>
      </w:pPr>
    </w:p>
    <w:p w14:paraId="2452D6A1">
      <w:pPr>
        <w:pStyle w:val="3"/>
        <w:rPr>
          <w:u w:val="none"/>
        </w:rPr>
      </w:pPr>
      <w:bookmarkStart w:id="38" w:name="Objectives :"/>
      <w:bookmarkEnd w:id="38"/>
      <w:r>
        <w:rPr>
          <w:u w:val="thick"/>
        </w:rPr>
        <w:t>Objectives</w:t>
      </w:r>
      <w:r>
        <w:rPr>
          <w:spacing w:val="-11"/>
          <w:u w:val="thick"/>
        </w:rPr>
        <w:t xml:space="preserve"> </w:t>
      </w:r>
      <w:r>
        <w:rPr>
          <w:spacing w:val="-10"/>
          <w:u w:val="thick"/>
        </w:rPr>
        <w:t>:</w:t>
      </w:r>
    </w:p>
    <w:p w14:paraId="50AD9E03">
      <w:pPr>
        <w:pStyle w:val="7"/>
        <w:spacing w:before="119"/>
        <w:rPr>
          <w:b/>
          <w:i/>
        </w:rPr>
      </w:pPr>
    </w:p>
    <w:p w14:paraId="6611ECDC">
      <w:pPr>
        <w:pStyle w:val="13"/>
        <w:numPr>
          <w:ilvl w:val="0"/>
          <w:numId w:val="15"/>
        </w:numPr>
        <w:tabs>
          <w:tab w:val="left" w:pos="1528"/>
        </w:tabs>
        <w:spacing w:before="0" w:after="0" w:line="360" w:lineRule="auto"/>
        <w:ind w:left="1528" w:right="804" w:hanging="360"/>
        <w:jc w:val="left"/>
        <w:rPr>
          <w:sz w:val="28"/>
        </w:rPr>
      </w:pPr>
      <w:r>
        <w:rPr>
          <w:sz w:val="28"/>
        </w:rPr>
        <w:t xml:space="preserve">To compute the Discrete Fourier Transform (DFT) of a given input </w:t>
      </w:r>
      <w:r>
        <w:rPr>
          <w:spacing w:val="-2"/>
          <w:sz w:val="28"/>
        </w:rPr>
        <w:t>sequence.</w:t>
      </w:r>
    </w:p>
    <w:p w14:paraId="7AF90F1E">
      <w:pPr>
        <w:pStyle w:val="13"/>
        <w:numPr>
          <w:ilvl w:val="0"/>
          <w:numId w:val="15"/>
        </w:numPr>
        <w:tabs>
          <w:tab w:val="left" w:pos="1528"/>
        </w:tabs>
        <w:spacing w:before="0" w:after="0" w:line="362" w:lineRule="auto"/>
        <w:ind w:left="1528" w:right="805" w:hanging="360"/>
        <w:jc w:val="left"/>
        <w:rPr>
          <w:sz w:val="28"/>
        </w:rPr>
      </w:pPr>
      <w:r>
        <w:rPr>
          <w:sz w:val="28"/>
        </w:rPr>
        <w:t>To</w:t>
      </w:r>
      <w:r>
        <w:rPr>
          <w:spacing w:val="80"/>
          <w:sz w:val="28"/>
        </w:rPr>
        <w:t xml:space="preserve"> </w:t>
      </w:r>
      <w:r>
        <w:rPr>
          <w:sz w:val="28"/>
        </w:rPr>
        <w:t>reconstruct</w:t>
      </w:r>
      <w:r>
        <w:rPr>
          <w:spacing w:val="80"/>
          <w:sz w:val="28"/>
        </w:rPr>
        <w:t xml:space="preserve"> </w:t>
      </w:r>
      <w:r>
        <w:rPr>
          <w:sz w:val="28"/>
        </w:rPr>
        <w:t>the</w:t>
      </w:r>
      <w:r>
        <w:rPr>
          <w:spacing w:val="80"/>
          <w:sz w:val="28"/>
        </w:rPr>
        <w:t xml:space="preserve"> </w:t>
      </w:r>
      <w:r>
        <w:rPr>
          <w:sz w:val="28"/>
        </w:rPr>
        <w:t>original</w:t>
      </w:r>
      <w:r>
        <w:rPr>
          <w:spacing w:val="80"/>
          <w:sz w:val="28"/>
        </w:rPr>
        <w:t xml:space="preserve"> </w:t>
      </w:r>
      <w:r>
        <w:rPr>
          <w:sz w:val="28"/>
        </w:rPr>
        <w:t>signal</w:t>
      </w:r>
      <w:r>
        <w:rPr>
          <w:spacing w:val="80"/>
          <w:sz w:val="28"/>
        </w:rPr>
        <w:t xml:space="preserve"> </w:t>
      </w:r>
      <w:r>
        <w:rPr>
          <w:sz w:val="28"/>
        </w:rPr>
        <w:t>using</w:t>
      </w:r>
      <w:r>
        <w:rPr>
          <w:spacing w:val="80"/>
          <w:sz w:val="28"/>
        </w:rPr>
        <w:t xml:space="preserve"> </w:t>
      </w:r>
      <w:r>
        <w:rPr>
          <w:sz w:val="28"/>
        </w:rPr>
        <w:t>the</w:t>
      </w:r>
      <w:r>
        <w:rPr>
          <w:spacing w:val="80"/>
          <w:sz w:val="28"/>
        </w:rPr>
        <w:t xml:space="preserve"> </w:t>
      </w:r>
      <w:r>
        <w:rPr>
          <w:sz w:val="28"/>
        </w:rPr>
        <w:t>Inverse</w:t>
      </w:r>
      <w:r>
        <w:rPr>
          <w:spacing w:val="80"/>
          <w:sz w:val="28"/>
        </w:rPr>
        <w:t xml:space="preserve"> </w:t>
      </w:r>
      <w:r>
        <w:rPr>
          <w:sz w:val="28"/>
        </w:rPr>
        <w:t>Discrete Fourier Transform (IDFT).</w:t>
      </w:r>
    </w:p>
    <w:p w14:paraId="6B943353">
      <w:pPr>
        <w:pStyle w:val="13"/>
        <w:numPr>
          <w:ilvl w:val="0"/>
          <w:numId w:val="15"/>
        </w:numPr>
        <w:tabs>
          <w:tab w:val="left" w:pos="1528"/>
        </w:tabs>
        <w:spacing w:before="0" w:after="0" w:line="360" w:lineRule="auto"/>
        <w:ind w:left="1528" w:right="805" w:hanging="360"/>
        <w:jc w:val="left"/>
        <w:rPr>
          <w:sz w:val="28"/>
        </w:rPr>
      </w:pPr>
      <w:r>
        <w:rPr>
          <w:sz w:val="28"/>
        </w:rPr>
        <w:t>To visualize the input sequence, its frequency components, and the reconstructed signal.</w:t>
      </w:r>
    </w:p>
    <w:p w14:paraId="63F60DCC">
      <w:pPr>
        <w:pStyle w:val="7"/>
      </w:pPr>
    </w:p>
    <w:p w14:paraId="44945371">
      <w:pPr>
        <w:pStyle w:val="7"/>
      </w:pPr>
    </w:p>
    <w:p w14:paraId="16142D47">
      <w:pPr>
        <w:pStyle w:val="7"/>
        <w:spacing w:before="70"/>
      </w:pPr>
    </w:p>
    <w:p w14:paraId="4BD77D71">
      <w:pPr>
        <w:spacing w:before="1"/>
        <w:ind w:left="808" w:right="0" w:firstLine="0"/>
        <w:jc w:val="left"/>
        <w:rPr>
          <w:b/>
          <w:i/>
          <w:sz w:val="28"/>
        </w:rPr>
      </w:pPr>
      <w:r>
        <w:rPr>
          <w:b/>
          <w:i/>
          <w:sz w:val="28"/>
          <w:u w:val="thick"/>
        </w:rPr>
        <w:t>Theory</w:t>
      </w:r>
      <w:r>
        <w:rPr>
          <w:b/>
          <w:i/>
          <w:spacing w:val="-7"/>
          <w:sz w:val="28"/>
          <w:u w:val="thick"/>
        </w:rPr>
        <w:t xml:space="preserve"> </w:t>
      </w:r>
      <w:r>
        <w:rPr>
          <w:b/>
          <w:i/>
          <w:spacing w:val="-10"/>
          <w:sz w:val="28"/>
          <w:u w:val="thick"/>
        </w:rPr>
        <w:t>:</w:t>
      </w:r>
    </w:p>
    <w:p w14:paraId="23A0F867">
      <w:pPr>
        <w:pStyle w:val="7"/>
        <w:spacing w:before="119"/>
        <w:rPr>
          <w:b/>
          <w:i/>
        </w:rPr>
      </w:pPr>
    </w:p>
    <w:p w14:paraId="7963B44B">
      <w:pPr>
        <w:pStyle w:val="2"/>
        <w:spacing w:before="0"/>
        <w:ind w:left="808" w:firstLine="0"/>
      </w:pPr>
      <w:bookmarkStart w:id="39" w:name="Discrete Fourier Transform (DFT)"/>
      <w:bookmarkEnd w:id="39"/>
      <w:r>
        <w:t>Discrete</w:t>
      </w:r>
      <w:r>
        <w:rPr>
          <w:spacing w:val="-7"/>
        </w:rPr>
        <w:t xml:space="preserve"> </w:t>
      </w:r>
      <w:r>
        <w:t>Fourier</w:t>
      </w:r>
      <w:r>
        <w:rPr>
          <w:spacing w:val="-7"/>
        </w:rPr>
        <w:t xml:space="preserve"> </w:t>
      </w:r>
      <w:r>
        <w:t>Transform</w:t>
      </w:r>
      <w:r>
        <w:rPr>
          <w:spacing w:val="-6"/>
        </w:rPr>
        <w:t xml:space="preserve"> </w:t>
      </w:r>
      <w:r>
        <w:rPr>
          <w:spacing w:val="-4"/>
        </w:rPr>
        <w:t>(DFT)</w:t>
      </w:r>
    </w:p>
    <w:p w14:paraId="65294DDA">
      <w:pPr>
        <w:pStyle w:val="7"/>
        <w:spacing w:before="280" w:line="360" w:lineRule="auto"/>
        <w:ind w:left="808" w:right="850"/>
      </w:pPr>
      <w:r>
        <w:t>The Discrete Fourier Transform (DFT) is a mathematical tool used to analyze discrete-time signals in the frequency domain. It converts a sequence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discrete</w:t>
      </w:r>
      <w:r>
        <w:rPr>
          <w:spacing w:val="-3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(time-domain)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sequence</w:t>
      </w:r>
      <w:r>
        <w:rPr>
          <w:spacing w:val="-3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N complex values (frequency-domain).</w:t>
      </w:r>
    </w:p>
    <w:p w14:paraId="4961F643">
      <w:pPr>
        <w:pStyle w:val="7"/>
        <w:spacing w:before="279"/>
        <w:ind w:left="808"/>
      </w:pPr>
      <w:r>
        <w:t>For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discrete</w:t>
      </w:r>
      <w:r>
        <w:rPr>
          <w:spacing w:val="-2"/>
        </w:rPr>
        <w:t xml:space="preserve"> </w:t>
      </w:r>
      <w:r>
        <w:t>signal</w:t>
      </w:r>
      <w:r>
        <w:rPr>
          <w:spacing w:val="-4"/>
        </w:rPr>
        <w:t xml:space="preserve"> </w:t>
      </w:r>
      <w:r>
        <w:t>x[n]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length</w:t>
      </w:r>
      <w:r>
        <w:rPr>
          <w:spacing w:val="-4"/>
        </w:rPr>
        <w:t xml:space="preserve"> </w:t>
      </w:r>
      <w:r>
        <w:t>N,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DFT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defined</w:t>
      </w:r>
      <w:r>
        <w:rPr>
          <w:spacing w:val="-3"/>
        </w:rPr>
        <w:t xml:space="preserve"> </w:t>
      </w:r>
      <w:r>
        <w:rPr>
          <w:spacing w:val="-5"/>
        </w:rPr>
        <w:t>as:</w:t>
      </w:r>
    </w:p>
    <w:p w14:paraId="3FCDBB39">
      <w:pPr>
        <w:pStyle w:val="7"/>
        <w:spacing w:before="196"/>
        <w:rPr>
          <w:sz w:val="20"/>
        </w:rPr>
      </w:pPr>
      <w:r>
        <w:rPr>
          <w:sz w:val="20"/>
        </w:rPr>
        <w:drawing>
          <wp:anchor distT="0" distB="0" distL="0" distR="0" simplePos="0" relativeHeight="251679744" behindDoc="1" locked="0" layoutInCell="1" allowOverlap="1">
            <wp:simplePos x="0" y="0"/>
            <wp:positionH relativeFrom="page">
              <wp:posOffset>2214880</wp:posOffset>
            </wp:positionH>
            <wp:positionV relativeFrom="paragraph">
              <wp:posOffset>285750</wp:posOffset>
            </wp:positionV>
            <wp:extent cx="3069590" cy="609600"/>
            <wp:effectExtent l="0" t="0" r="0" b="0"/>
            <wp:wrapTopAndBottom/>
            <wp:docPr id="74" name="Imag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9854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197D1C">
      <w:pPr>
        <w:pStyle w:val="7"/>
        <w:spacing w:before="170"/>
      </w:pPr>
    </w:p>
    <w:p w14:paraId="33C264B1">
      <w:pPr>
        <w:pStyle w:val="7"/>
        <w:ind w:left="808"/>
      </w:pPr>
      <w:r>
        <w:rPr>
          <w:spacing w:val="-2"/>
        </w:rPr>
        <w:t>where:</w:t>
      </w:r>
    </w:p>
    <w:p w14:paraId="3FCD5778">
      <w:pPr>
        <w:pStyle w:val="7"/>
        <w:spacing w:after="0"/>
        <w:sectPr>
          <w:pgSz w:w="11910" w:h="16840"/>
          <w:pgMar w:top="1360" w:right="992" w:bottom="280" w:left="992" w:header="720" w:footer="720" w:gutter="0"/>
          <w:cols w:space="720" w:num="1"/>
        </w:sectPr>
      </w:pPr>
    </w:p>
    <w:p w14:paraId="7BA985A2">
      <w:pPr>
        <w:pStyle w:val="13"/>
        <w:numPr>
          <w:ilvl w:val="1"/>
          <w:numId w:val="15"/>
        </w:numPr>
        <w:tabs>
          <w:tab w:val="left" w:pos="1527"/>
        </w:tabs>
        <w:spacing w:before="60" w:after="0" w:line="240" w:lineRule="auto"/>
        <w:ind w:left="1527" w:right="0" w:hanging="359"/>
        <w:jc w:val="left"/>
        <w:rPr>
          <w:rFonts w:ascii="Symbol" w:hAnsi="Symbol"/>
          <w:sz w:val="20"/>
        </w:rPr>
      </w:pPr>
      <w:r>
        <w:rPr>
          <w:sz w:val="28"/>
        </w:rPr>
        <w:t>X[k]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DFT</w:t>
      </w:r>
      <w:r>
        <w:rPr>
          <w:spacing w:val="-4"/>
          <w:sz w:val="28"/>
        </w:rPr>
        <w:t xml:space="preserve"> </w:t>
      </w:r>
      <w:r>
        <w:rPr>
          <w:sz w:val="28"/>
        </w:rPr>
        <w:t>coefficient</w:t>
      </w:r>
      <w:r>
        <w:rPr>
          <w:spacing w:val="-5"/>
          <w:sz w:val="28"/>
        </w:rPr>
        <w:t xml:space="preserve"> </w:t>
      </w:r>
      <w:r>
        <w:rPr>
          <w:sz w:val="28"/>
        </w:rPr>
        <w:t>at</w:t>
      </w:r>
      <w:r>
        <w:rPr>
          <w:spacing w:val="-2"/>
          <w:sz w:val="28"/>
        </w:rPr>
        <w:t xml:space="preserve"> </w:t>
      </w:r>
      <w:r>
        <w:rPr>
          <w:sz w:val="28"/>
        </w:rPr>
        <w:t>frequency</w:t>
      </w:r>
      <w:r>
        <w:rPr>
          <w:spacing w:val="-4"/>
          <w:sz w:val="28"/>
        </w:rPr>
        <w:t xml:space="preserve"> </w:t>
      </w:r>
      <w:r>
        <w:rPr>
          <w:sz w:val="28"/>
        </w:rPr>
        <w:t>index</w:t>
      </w:r>
      <w:r>
        <w:rPr>
          <w:spacing w:val="-4"/>
          <w:sz w:val="28"/>
        </w:rPr>
        <w:t xml:space="preserve"> </w:t>
      </w:r>
      <w:r>
        <w:rPr>
          <w:spacing w:val="-5"/>
          <w:sz w:val="28"/>
        </w:rPr>
        <w:t>k,</w:t>
      </w:r>
    </w:p>
    <w:p w14:paraId="6BF71B31">
      <w:pPr>
        <w:pStyle w:val="13"/>
        <w:numPr>
          <w:ilvl w:val="1"/>
          <w:numId w:val="15"/>
        </w:numPr>
        <w:tabs>
          <w:tab w:val="left" w:pos="1527"/>
        </w:tabs>
        <w:spacing w:before="161" w:after="0" w:line="240" w:lineRule="auto"/>
        <w:ind w:left="1527" w:right="0" w:hanging="359"/>
        <w:jc w:val="left"/>
        <w:rPr>
          <w:rFonts w:ascii="Symbol" w:hAnsi="Symbol"/>
          <w:sz w:val="20"/>
        </w:rPr>
      </w:pPr>
      <w:r>
        <w:rPr>
          <w:sz w:val="28"/>
        </w:rPr>
        <w:t>x[n]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input</w:t>
      </w:r>
      <w:r>
        <w:rPr>
          <w:spacing w:val="-4"/>
          <w:sz w:val="28"/>
        </w:rPr>
        <w:t xml:space="preserve"> </w:t>
      </w:r>
      <w:r>
        <w:rPr>
          <w:sz w:val="28"/>
        </w:rPr>
        <w:t>sequence</w:t>
      </w:r>
      <w:r>
        <w:rPr>
          <w:spacing w:val="-6"/>
          <w:sz w:val="28"/>
        </w:rPr>
        <w:t xml:space="preserve"> </w:t>
      </w:r>
      <w:r>
        <w:rPr>
          <w:sz w:val="28"/>
        </w:rPr>
        <w:t>(time-domain</w:t>
      </w:r>
      <w:r>
        <w:rPr>
          <w:spacing w:val="-2"/>
          <w:sz w:val="28"/>
        </w:rPr>
        <w:t xml:space="preserve"> signal),</w:t>
      </w:r>
    </w:p>
    <w:p w14:paraId="4695F5EA">
      <w:pPr>
        <w:pStyle w:val="13"/>
        <w:numPr>
          <w:ilvl w:val="1"/>
          <w:numId w:val="15"/>
        </w:numPr>
        <w:tabs>
          <w:tab w:val="left" w:pos="1527"/>
        </w:tabs>
        <w:spacing w:before="160" w:after="0" w:line="240" w:lineRule="auto"/>
        <w:ind w:left="1527" w:right="0" w:hanging="359"/>
        <w:jc w:val="left"/>
        <w:rPr>
          <w:rFonts w:ascii="Symbol" w:hAnsi="Symbol"/>
          <w:sz w:val="20"/>
        </w:rPr>
      </w:pPr>
      <w:r>
        <w:rPr>
          <w:sz w:val="28"/>
        </w:rPr>
        <w:t>N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total</w:t>
      </w:r>
      <w:r>
        <w:rPr>
          <w:spacing w:val="-3"/>
          <w:sz w:val="28"/>
        </w:rPr>
        <w:t xml:space="preserve"> </w:t>
      </w:r>
      <w:r>
        <w:rPr>
          <w:sz w:val="28"/>
        </w:rPr>
        <w:t>number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samples,</w:t>
      </w:r>
    </w:p>
    <w:p w14:paraId="51035858">
      <w:pPr>
        <w:pStyle w:val="13"/>
        <w:numPr>
          <w:ilvl w:val="1"/>
          <w:numId w:val="15"/>
        </w:numPr>
        <w:tabs>
          <w:tab w:val="left" w:pos="1527"/>
          <w:tab w:val="left" w:pos="2519"/>
        </w:tabs>
        <w:spacing w:before="209" w:after="0" w:line="240" w:lineRule="auto"/>
        <w:ind w:left="1527" w:right="0" w:hanging="359"/>
        <w:jc w:val="left"/>
        <w:rPr>
          <w:rFonts w:ascii="Symbol" w:hAnsi="Symbol"/>
          <w:sz w:val="20"/>
        </w:rPr>
      </w:pPr>
      <w:r>
        <w:rPr>
          <w:rFonts w:ascii="Symbol" w:hAnsi="Symbol"/>
          <w:sz w:val="20"/>
        </w:rPr>
        <mc:AlternateContent>
          <mc:Choice Requires="wpg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1840865</wp:posOffset>
                </wp:positionH>
                <wp:positionV relativeFrom="paragraph">
                  <wp:posOffset>127635</wp:posOffset>
                </wp:positionV>
                <wp:extent cx="345440" cy="209550"/>
                <wp:effectExtent l="0" t="0" r="0" b="0"/>
                <wp:wrapNone/>
                <wp:docPr id="75" name="Group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440" cy="209550"/>
                          <a:chOff x="0" y="0"/>
                          <a:chExt cx="345440" cy="209550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0" y="11915"/>
                            <a:ext cx="345440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440" h="171450">
                                <a:moveTo>
                                  <a:pt x="61734" y="171450"/>
                                </a:moveTo>
                                <a:lnTo>
                                  <a:pt x="53314" y="171450"/>
                                </a:lnTo>
                                <a:lnTo>
                                  <a:pt x="17360" y="94030"/>
                                </a:lnTo>
                                <a:lnTo>
                                  <a:pt x="2705" y="100545"/>
                                </a:lnTo>
                                <a:lnTo>
                                  <a:pt x="0" y="94030"/>
                                </a:lnTo>
                                <a:lnTo>
                                  <a:pt x="28473" y="80987"/>
                                </a:lnTo>
                                <a:lnTo>
                                  <a:pt x="59131" y="148488"/>
                                </a:lnTo>
                                <a:lnTo>
                                  <a:pt x="102019" y="0"/>
                                </a:lnTo>
                                <a:lnTo>
                                  <a:pt x="344868" y="0"/>
                                </a:lnTo>
                                <a:lnTo>
                                  <a:pt x="344868" y="11734"/>
                                </a:lnTo>
                                <a:lnTo>
                                  <a:pt x="113728" y="11734"/>
                                </a:lnTo>
                                <a:lnTo>
                                  <a:pt x="113728" y="11430"/>
                                </a:lnTo>
                                <a:lnTo>
                                  <a:pt x="108432" y="11430"/>
                                </a:lnTo>
                                <a:lnTo>
                                  <a:pt x="61734" y="1714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" name="Textbox 77"/>
                        <wps:cNvSpPr txBox="1"/>
                        <wps:spPr>
                          <a:xfrm>
                            <a:off x="0" y="0"/>
                            <a:ext cx="345440" cy="209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5D7876">
                              <w:pPr>
                                <w:spacing w:before="0"/>
                                <w:ind w:left="177" w:right="-15" w:firstLine="0"/>
                                <w:jc w:val="left"/>
                                <w:rPr>
                                  <w:rFonts w:ascii="Cambria Math" w:hAnsi="Cambria Math"/>
                                  <w:sz w:val="28"/>
                                </w:rPr>
                              </w:pPr>
                              <w:r>
                                <w:rPr>
                                  <w:rFonts w:ascii="Cambria Math" w:hAnsi="Cambria Math"/>
                                  <w:spacing w:val="-5"/>
                                  <w:sz w:val="28"/>
                                </w:rPr>
                                <w:t>−1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44.95pt;margin-top:10.05pt;height:16.5pt;width:27.2pt;mso-position-horizontal-relative:page;z-index:-251655168;mso-width-relative:page;mso-height-relative:page;" coordsize="345440,209550" o:gfxdata="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">
                <o:lock v:ext="edit" aspectratio="f"/>
                <v:shape id="Graphic 76" o:spid="_x0000_s1026" o:spt="100" style="position:absolute;left:0;top:11915;height:171450;width:345440;" fillcolor="#000000" filled="t" stroked="f" coordsize="345440,171450" o:gfxdata="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GJdwL4A&#10;AADbAAAADwAAAAAAAAABACAAAAAiAAAAZHJzL2Rvd25yZXYueG1sUEsBAhQAFAAAAAgAh07iQDMv&#10;BZ47AAAAOQAAABAAAAAAAAAAAQAgAAAADQEAAGRycy9zaGFwZXhtbC54bWxQSwUGAAAAAAYABgBb&#10;AQAAtwMAAAAA&#10;" path="m61734,171450l53314,171450,17360,94030,2705,100545,0,94030,28473,80987,59131,148488,102019,0,344868,0,344868,11734,113728,11734,113728,11430,108432,11430,61734,17145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77" o:spid="_x0000_s1026" o:spt="202" type="#_x0000_t202" style="position:absolute;left:0;top:0;height:209550;width:345440;" filled="f" stroked="f" coordsize="21600,21600" o:gfxdata="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g8jGy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3A5D7876">
                        <w:pPr>
                          <w:spacing w:before="0"/>
                          <w:ind w:left="177" w:right="-15" w:firstLine="0"/>
                          <w:jc w:val="left"/>
                          <w:rPr>
                            <w:rFonts w:ascii="Cambria Math" w:hAnsi="Cambria Math"/>
                            <w:sz w:val="28"/>
                          </w:rPr>
                        </w:pPr>
                        <w:r>
                          <w:rPr>
                            <w:rFonts w:ascii="Cambria Math" w:hAnsi="Cambria Math"/>
                            <w:spacing w:val="-5"/>
                            <w:sz w:val="28"/>
                          </w:rPr>
                          <w:t>−1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8"/>
        </w:rPr>
        <w:t>j</w:t>
      </w:r>
      <w:r>
        <w:rPr>
          <w:spacing w:val="-2"/>
          <w:sz w:val="28"/>
        </w:rPr>
        <w:t xml:space="preserve"> </w:t>
      </w:r>
      <w:r>
        <w:rPr>
          <w:spacing w:val="-10"/>
          <w:sz w:val="28"/>
        </w:rPr>
        <w:t>=</w:t>
      </w:r>
      <w:r>
        <w:rPr>
          <w:sz w:val="28"/>
        </w:rPr>
        <w:tab/>
      </w:r>
      <w:r>
        <w:rPr>
          <w:sz w:val="28"/>
        </w:rPr>
        <w:t>(imaginary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unit),</w:t>
      </w:r>
    </w:p>
    <w:p w14:paraId="0469D4FC">
      <w:pPr>
        <w:pStyle w:val="13"/>
        <w:numPr>
          <w:ilvl w:val="1"/>
          <w:numId w:val="15"/>
        </w:numPr>
        <w:tabs>
          <w:tab w:val="left" w:pos="1536"/>
        </w:tabs>
        <w:spacing w:before="133" w:after="0" w:line="240" w:lineRule="auto"/>
        <w:ind w:left="1536" w:right="0" w:hanging="368"/>
        <w:jc w:val="left"/>
        <w:rPr>
          <w:rFonts w:ascii="Symbol" w:hAnsi="Symbol"/>
          <w:position w:val="1"/>
          <w:sz w:val="20"/>
        </w:rPr>
      </w:pPr>
      <w:r>
        <w:rPr>
          <w:sz w:val="20"/>
        </w:rPr>
        <w:drawing>
          <wp:inline distT="0" distB="0" distL="0" distR="0">
            <wp:extent cx="684530" cy="269875"/>
            <wp:effectExtent l="0" t="0" r="0" b="0"/>
            <wp:docPr id="78" name="Imag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567" cy="27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"/>
          <w:position w:val="1"/>
          <w:sz w:val="20"/>
        </w:rPr>
        <w:t xml:space="preserve"> </w:t>
      </w:r>
      <w:r>
        <w:rPr>
          <w:position w:val="1"/>
          <w:sz w:val="28"/>
        </w:rPr>
        <w:t>represents</w:t>
      </w:r>
      <w:r>
        <w:rPr>
          <w:spacing w:val="-2"/>
          <w:position w:val="1"/>
          <w:sz w:val="28"/>
        </w:rPr>
        <w:t xml:space="preserve"> </w:t>
      </w:r>
      <w:r>
        <w:rPr>
          <w:position w:val="1"/>
          <w:sz w:val="28"/>
        </w:rPr>
        <w:t>the</w:t>
      </w:r>
      <w:r>
        <w:rPr>
          <w:spacing w:val="-1"/>
          <w:position w:val="1"/>
          <w:sz w:val="28"/>
        </w:rPr>
        <w:t xml:space="preserve"> </w:t>
      </w:r>
      <w:r>
        <w:rPr>
          <w:position w:val="1"/>
          <w:sz w:val="28"/>
        </w:rPr>
        <w:t>complex</w:t>
      </w:r>
      <w:r>
        <w:rPr>
          <w:spacing w:val="-2"/>
          <w:position w:val="1"/>
          <w:sz w:val="28"/>
        </w:rPr>
        <w:t xml:space="preserve"> </w:t>
      </w:r>
      <w:r>
        <w:rPr>
          <w:position w:val="1"/>
          <w:sz w:val="28"/>
        </w:rPr>
        <w:t>exponential</w:t>
      </w:r>
      <w:r>
        <w:rPr>
          <w:spacing w:val="-2"/>
          <w:position w:val="1"/>
          <w:sz w:val="28"/>
        </w:rPr>
        <w:t xml:space="preserve"> </w:t>
      </w:r>
      <w:r>
        <w:rPr>
          <w:position w:val="1"/>
          <w:sz w:val="28"/>
        </w:rPr>
        <w:t>basis function.</w:t>
      </w:r>
    </w:p>
    <w:p w14:paraId="56C46BC0">
      <w:pPr>
        <w:pStyle w:val="7"/>
        <w:spacing w:before="124"/>
      </w:pPr>
    </w:p>
    <w:p w14:paraId="4A3C7526">
      <w:pPr>
        <w:pStyle w:val="2"/>
        <w:spacing w:before="0"/>
        <w:ind w:left="808" w:firstLine="0"/>
      </w:pPr>
      <w:bookmarkStart w:id="40" w:name="Inverse Discrete Fourier Transform (IDFT"/>
      <w:bookmarkEnd w:id="40"/>
      <w:r>
        <w:t>Inverse</w:t>
      </w:r>
      <w:r>
        <w:rPr>
          <w:spacing w:val="-7"/>
        </w:rPr>
        <w:t xml:space="preserve"> </w:t>
      </w:r>
      <w:r>
        <w:t>Discrete</w:t>
      </w:r>
      <w:r>
        <w:rPr>
          <w:spacing w:val="-7"/>
        </w:rPr>
        <w:t xml:space="preserve"> </w:t>
      </w:r>
      <w:r>
        <w:t>Fourier</w:t>
      </w:r>
      <w:r>
        <w:rPr>
          <w:spacing w:val="-6"/>
        </w:rPr>
        <w:t xml:space="preserve"> </w:t>
      </w:r>
      <w:r>
        <w:t>Transform</w:t>
      </w:r>
      <w:r>
        <w:rPr>
          <w:spacing w:val="-8"/>
        </w:rPr>
        <w:t xml:space="preserve"> </w:t>
      </w:r>
      <w:r>
        <w:rPr>
          <w:spacing w:val="-2"/>
        </w:rPr>
        <w:t>(IDFT)</w:t>
      </w:r>
    </w:p>
    <w:p w14:paraId="77EF1A2B">
      <w:pPr>
        <w:pStyle w:val="7"/>
        <w:spacing w:before="278" w:line="362" w:lineRule="auto"/>
        <w:ind w:left="808" w:right="406"/>
      </w:pPr>
      <w:r>
        <w:t>The Inverse Discrete Fourier Transform (IDFT) converts the frequency- domain</w:t>
      </w:r>
      <w:r>
        <w:rPr>
          <w:spacing w:val="-5"/>
        </w:rPr>
        <w:t xml:space="preserve"> </w:t>
      </w:r>
      <w:r>
        <w:t>representation</w:t>
      </w:r>
      <w:r>
        <w:rPr>
          <w:spacing w:val="-5"/>
        </w:rPr>
        <w:t xml:space="preserve"> </w:t>
      </w:r>
      <w:r>
        <w:t>back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time-domain</w:t>
      </w:r>
      <w:r>
        <w:rPr>
          <w:spacing w:val="-5"/>
        </w:rPr>
        <w:t xml:space="preserve"> </w:t>
      </w:r>
      <w:r>
        <w:t>sequence.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rPr>
          <w:spacing w:val="-5"/>
        </w:rPr>
        <w:t>by:</w:t>
      </w:r>
    </w:p>
    <w:p w14:paraId="5CDBC91B">
      <w:pPr>
        <w:pStyle w:val="7"/>
        <w:spacing w:before="29"/>
        <w:rPr>
          <w:sz w:val="20"/>
        </w:rPr>
      </w:pPr>
      <w:r>
        <w:rPr>
          <w:sz w:val="20"/>
        </w:rPr>
        <w:drawing>
          <wp:anchor distT="0" distB="0" distL="0" distR="0" simplePos="0" relativeHeight="251679744" behindDoc="1" locked="0" layoutInCell="1" allowOverlap="1">
            <wp:simplePos x="0" y="0"/>
            <wp:positionH relativeFrom="page">
              <wp:posOffset>1859280</wp:posOffset>
            </wp:positionH>
            <wp:positionV relativeFrom="paragraph">
              <wp:posOffset>179705</wp:posOffset>
            </wp:positionV>
            <wp:extent cx="3547745" cy="463550"/>
            <wp:effectExtent l="0" t="0" r="0" b="0"/>
            <wp:wrapTopAndBottom/>
            <wp:docPr id="79" name="Imag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7771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E7B09A">
      <w:pPr>
        <w:pStyle w:val="7"/>
        <w:spacing w:before="159"/>
      </w:pPr>
    </w:p>
    <w:p w14:paraId="6BB56753">
      <w:pPr>
        <w:pStyle w:val="7"/>
        <w:ind w:left="808"/>
      </w:pPr>
      <w:r>
        <w:rPr>
          <w:spacing w:val="-2"/>
        </w:rPr>
        <w:t>where:</w:t>
      </w:r>
    </w:p>
    <w:p w14:paraId="5C85457E">
      <w:pPr>
        <w:pStyle w:val="7"/>
        <w:spacing w:before="119"/>
      </w:pPr>
    </w:p>
    <w:p w14:paraId="6A99C8FD">
      <w:pPr>
        <w:pStyle w:val="13"/>
        <w:numPr>
          <w:ilvl w:val="1"/>
          <w:numId w:val="15"/>
        </w:numPr>
        <w:tabs>
          <w:tab w:val="left" w:pos="1527"/>
        </w:tabs>
        <w:spacing w:before="1" w:after="0" w:line="240" w:lineRule="auto"/>
        <w:ind w:left="1527" w:right="0" w:hanging="359"/>
        <w:jc w:val="left"/>
        <w:rPr>
          <w:rFonts w:ascii="Symbol" w:hAnsi="Symbol"/>
          <w:sz w:val="20"/>
        </w:rPr>
      </w:pPr>
      <w:r>
        <w:rPr>
          <w:sz w:val="28"/>
        </w:rPr>
        <w:t>x[n]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original</w:t>
      </w:r>
      <w:r>
        <w:rPr>
          <w:spacing w:val="-4"/>
          <w:sz w:val="28"/>
        </w:rPr>
        <w:t xml:space="preserve"> </w:t>
      </w:r>
      <w:r>
        <w:rPr>
          <w:sz w:val="28"/>
        </w:rPr>
        <w:t>time-domain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signal,</w:t>
      </w:r>
    </w:p>
    <w:p w14:paraId="6D05A803">
      <w:pPr>
        <w:pStyle w:val="13"/>
        <w:numPr>
          <w:ilvl w:val="1"/>
          <w:numId w:val="15"/>
        </w:numPr>
        <w:tabs>
          <w:tab w:val="left" w:pos="1527"/>
        </w:tabs>
        <w:spacing w:before="160" w:after="0" w:line="240" w:lineRule="auto"/>
        <w:ind w:left="1527" w:right="0" w:hanging="359"/>
        <w:jc w:val="left"/>
        <w:rPr>
          <w:rFonts w:ascii="Symbol" w:hAnsi="Symbol"/>
          <w:sz w:val="20"/>
        </w:rPr>
      </w:pPr>
      <w:r>
        <w:rPr>
          <w:sz w:val="28"/>
        </w:rPr>
        <w:t>X[k]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DFT</w:t>
      </w:r>
      <w:r>
        <w:rPr>
          <w:spacing w:val="-4"/>
          <w:sz w:val="28"/>
        </w:rPr>
        <w:t xml:space="preserve"> </w:t>
      </w:r>
      <w:r>
        <w:rPr>
          <w:sz w:val="28"/>
        </w:rPr>
        <w:t>coefficient</w:t>
      </w:r>
      <w:r>
        <w:rPr>
          <w:spacing w:val="-5"/>
          <w:sz w:val="28"/>
        </w:rPr>
        <w:t xml:space="preserve"> </w:t>
      </w:r>
      <w:r>
        <w:rPr>
          <w:sz w:val="28"/>
        </w:rPr>
        <w:t>at</w:t>
      </w:r>
      <w:r>
        <w:rPr>
          <w:spacing w:val="-2"/>
          <w:sz w:val="28"/>
        </w:rPr>
        <w:t xml:space="preserve"> </w:t>
      </w:r>
      <w:r>
        <w:rPr>
          <w:sz w:val="28"/>
        </w:rPr>
        <w:t>frequency</w:t>
      </w:r>
      <w:r>
        <w:rPr>
          <w:spacing w:val="-4"/>
          <w:sz w:val="28"/>
        </w:rPr>
        <w:t xml:space="preserve"> </w:t>
      </w:r>
      <w:r>
        <w:rPr>
          <w:sz w:val="28"/>
        </w:rPr>
        <w:t>index</w:t>
      </w:r>
      <w:r>
        <w:rPr>
          <w:spacing w:val="-4"/>
          <w:sz w:val="28"/>
        </w:rPr>
        <w:t xml:space="preserve"> </w:t>
      </w:r>
      <w:r>
        <w:rPr>
          <w:spacing w:val="-5"/>
          <w:sz w:val="28"/>
        </w:rPr>
        <w:t>k.</w:t>
      </w:r>
    </w:p>
    <w:p w14:paraId="45DF0BD4">
      <w:pPr>
        <w:pStyle w:val="7"/>
      </w:pPr>
    </w:p>
    <w:p w14:paraId="460ACDA5">
      <w:pPr>
        <w:pStyle w:val="7"/>
      </w:pPr>
    </w:p>
    <w:p w14:paraId="042CD6B3">
      <w:pPr>
        <w:pStyle w:val="7"/>
        <w:spacing w:before="238"/>
      </w:pPr>
    </w:p>
    <w:p w14:paraId="530ADC5C">
      <w:pPr>
        <w:pStyle w:val="7"/>
        <w:spacing w:before="1" w:line="362" w:lineRule="auto"/>
        <w:ind w:left="808" w:right="850"/>
      </w:pPr>
      <w:r>
        <w:t>Now,the</w:t>
      </w:r>
      <w:r>
        <w:rPr>
          <w:spacing w:val="40"/>
        </w:rPr>
        <w:t xml:space="preserve"> </w:t>
      </w:r>
      <w:r>
        <w:t>Discrete</w:t>
      </w:r>
      <w:r>
        <w:rPr>
          <w:spacing w:val="40"/>
        </w:rPr>
        <w:t xml:space="preserve"> </w:t>
      </w:r>
      <w:r>
        <w:t>Fourier</w:t>
      </w:r>
      <w:r>
        <w:rPr>
          <w:spacing w:val="40"/>
        </w:rPr>
        <w:t xml:space="preserve"> </w:t>
      </w:r>
      <w:r>
        <w:t>Transform</w:t>
      </w:r>
      <w:r>
        <w:rPr>
          <w:spacing w:val="40"/>
        </w:rPr>
        <w:t xml:space="preserve"> </w:t>
      </w:r>
      <w:r>
        <w:t>(DFT)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Inverse</w:t>
      </w:r>
      <w:r>
        <w:rPr>
          <w:spacing w:val="40"/>
        </w:rPr>
        <w:t xml:space="preserve"> </w:t>
      </w:r>
      <w:r>
        <w:t>Discrete</w:t>
      </w:r>
      <w:r>
        <w:rPr>
          <w:spacing w:val="80"/>
        </w:rPr>
        <w:t xml:space="preserve"> </w:t>
      </w:r>
      <w:r>
        <w:t>Fourier Transform (IDFT) for the sequence:</w:t>
      </w:r>
    </w:p>
    <w:p w14:paraId="4BBE32A7">
      <w:pPr>
        <w:pStyle w:val="7"/>
        <w:spacing w:before="11"/>
        <w:rPr>
          <w:sz w:val="20"/>
        </w:rPr>
      </w:pPr>
      <w:r>
        <w:rPr>
          <w:sz w:val="20"/>
        </w:rPr>
        <w:drawing>
          <wp:anchor distT="0" distB="0" distL="0" distR="0" simplePos="0" relativeHeight="251680768" behindDoc="1" locked="0" layoutInCell="1" allowOverlap="1">
            <wp:simplePos x="0" y="0"/>
            <wp:positionH relativeFrom="page">
              <wp:posOffset>2703830</wp:posOffset>
            </wp:positionH>
            <wp:positionV relativeFrom="paragraph">
              <wp:posOffset>168275</wp:posOffset>
            </wp:positionV>
            <wp:extent cx="1651635" cy="219710"/>
            <wp:effectExtent l="0" t="0" r="0" b="0"/>
            <wp:wrapTopAndBottom/>
            <wp:docPr id="80" name="Imag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1609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3DEEAE">
      <w:pPr>
        <w:pStyle w:val="7"/>
      </w:pPr>
    </w:p>
    <w:p w14:paraId="72284649">
      <w:pPr>
        <w:pStyle w:val="7"/>
        <w:spacing w:before="222"/>
      </w:pPr>
    </w:p>
    <w:p w14:paraId="59987A5F">
      <w:pPr>
        <w:spacing w:before="0"/>
        <w:ind w:left="808" w:right="0" w:firstLine="0"/>
        <w:jc w:val="left"/>
        <w:rPr>
          <w:b/>
          <w:i/>
          <w:sz w:val="28"/>
        </w:rPr>
      </w:pPr>
      <w:r>
        <w:rPr>
          <w:b/>
          <w:i/>
          <w:sz w:val="28"/>
        </w:rPr>
        <w:t>Compute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DFT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pacing w:val="-10"/>
          <w:sz w:val="28"/>
        </w:rPr>
        <w:t>:</w:t>
      </w:r>
    </w:p>
    <w:p w14:paraId="674161E3">
      <w:pPr>
        <w:pStyle w:val="7"/>
        <w:spacing w:before="281"/>
        <w:ind w:left="808"/>
      </w:pPr>
      <w:r>
        <w:t>The</w:t>
      </w:r>
      <w:r>
        <w:rPr>
          <w:spacing w:val="-5"/>
        </w:rPr>
        <w:t xml:space="preserve"> </w:t>
      </w:r>
      <w:r>
        <w:t>DFT</w:t>
      </w:r>
      <w:r>
        <w:rPr>
          <w:spacing w:val="-2"/>
        </w:rPr>
        <w:t xml:space="preserve"> </w:t>
      </w:r>
      <w:r>
        <w:t>formula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rPr>
          <w:spacing w:val="-5"/>
        </w:rPr>
        <w:t>is:</w:t>
      </w:r>
    </w:p>
    <w:p w14:paraId="1D841734">
      <w:pPr>
        <w:pStyle w:val="7"/>
        <w:spacing w:before="195"/>
        <w:rPr>
          <w:sz w:val="20"/>
        </w:rPr>
      </w:pPr>
      <w:r>
        <w:rPr>
          <w:sz w:val="20"/>
        </w:rPr>
        <w:drawing>
          <wp:anchor distT="0" distB="0" distL="0" distR="0" simplePos="0" relativeHeight="251680768" behindDoc="1" locked="0" layoutInCell="1" allowOverlap="1">
            <wp:simplePos x="0" y="0"/>
            <wp:positionH relativeFrom="page">
              <wp:posOffset>2481580</wp:posOffset>
            </wp:positionH>
            <wp:positionV relativeFrom="paragraph">
              <wp:posOffset>284480</wp:posOffset>
            </wp:positionV>
            <wp:extent cx="1824990" cy="609600"/>
            <wp:effectExtent l="0" t="0" r="0" b="0"/>
            <wp:wrapTopAndBottom/>
            <wp:docPr id="81" name="Imag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4719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1E7FB0">
      <w:pPr>
        <w:pStyle w:val="7"/>
        <w:spacing w:after="0"/>
        <w:rPr>
          <w:sz w:val="20"/>
        </w:rPr>
        <w:sectPr>
          <w:pgSz w:w="11910" w:h="16840"/>
          <w:pgMar w:top="1360" w:right="992" w:bottom="280" w:left="992" w:header="720" w:footer="720" w:gutter="0"/>
          <w:cols w:space="720" w:num="1"/>
        </w:sectPr>
      </w:pPr>
    </w:p>
    <w:p w14:paraId="26182206">
      <w:pPr>
        <w:pStyle w:val="7"/>
        <w:spacing w:before="60" w:line="568" w:lineRule="auto"/>
        <w:ind w:left="808" w:right="5892"/>
      </w:pPr>
      <w:r>
        <w:drawing>
          <wp:anchor distT="0" distB="0" distL="0" distR="0" simplePos="0" relativeHeight="251681792" behindDoc="1" locked="0" layoutInCell="1" allowOverlap="1">
            <wp:simplePos x="0" y="0"/>
            <wp:positionH relativeFrom="page">
              <wp:posOffset>1992630</wp:posOffset>
            </wp:positionH>
            <wp:positionV relativeFrom="paragraph">
              <wp:posOffset>1012825</wp:posOffset>
            </wp:positionV>
            <wp:extent cx="2867025" cy="414655"/>
            <wp:effectExtent l="0" t="0" r="0" b="0"/>
            <wp:wrapTopAndBottom/>
            <wp:docPr id="82" name="Imag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6947" cy="414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where</w:t>
      </w:r>
      <w:r>
        <w:rPr>
          <w:spacing w:val="-13"/>
        </w:rPr>
        <w:t xml:space="preserve"> </w:t>
      </w:r>
      <w:r>
        <w:t>N=4,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 xml:space="preserve">k=0,1,2,3. </w:t>
      </w:r>
      <w:bookmarkStart w:id="41" w:name="For k=0:"/>
      <w:bookmarkEnd w:id="41"/>
      <w:r>
        <w:t>For k=0:</w:t>
      </w:r>
    </w:p>
    <w:p w14:paraId="780580A9">
      <w:pPr>
        <w:pStyle w:val="7"/>
        <w:spacing w:before="147"/>
      </w:pPr>
    </w:p>
    <w:p w14:paraId="4F0AE3CB">
      <w:pPr>
        <w:pStyle w:val="7"/>
        <w:ind w:left="808"/>
      </w:pPr>
      <w:bookmarkStart w:id="42" w:name="For k = 1:"/>
      <w:bookmarkEnd w:id="42"/>
      <w:r>
        <w:t>For</w:t>
      </w:r>
      <w:r>
        <w:rPr>
          <w:spacing w:val="-3"/>
        </w:rPr>
        <w:t xml:space="preserve"> </w:t>
      </w:r>
      <w:r>
        <w:t>k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1:</w:t>
      </w:r>
    </w:p>
    <w:p w14:paraId="7CD5D472">
      <w:pPr>
        <w:pStyle w:val="7"/>
        <w:spacing w:before="196"/>
        <w:rPr>
          <w:sz w:val="20"/>
        </w:rPr>
      </w:pPr>
      <w:r>
        <w:rPr>
          <w:sz w:val="20"/>
        </w:rPr>
        <w:drawing>
          <wp:anchor distT="0" distB="0" distL="0" distR="0" simplePos="0" relativeHeight="251682816" behindDoc="1" locked="0" layoutInCell="1" allowOverlap="1">
            <wp:simplePos x="0" y="0"/>
            <wp:positionH relativeFrom="page">
              <wp:posOffset>1992630</wp:posOffset>
            </wp:positionH>
            <wp:positionV relativeFrom="paragraph">
              <wp:posOffset>285750</wp:posOffset>
            </wp:positionV>
            <wp:extent cx="1655445" cy="511810"/>
            <wp:effectExtent l="0" t="0" r="0" b="0"/>
            <wp:wrapTopAndBottom/>
            <wp:docPr id="83" name="Imag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5714" cy="512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52978B">
      <w:pPr>
        <w:pStyle w:val="7"/>
        <w:spacing w:before="173"/>
      </w:pPr>
    </w:p>
    <w:p w14:paraId="13B3065B">
      <w:pPr>
        <w:pStyle w:val="7"/>
        <w:ind w:left="808"/>
      </w:pPr>
      <w:r>
        <w:t>The</w:t>
      </w:r>
      <w:r>
        <w:rPr>
          <w:spacing w:val="-10"/>
        </w:rPr>
        <w:t xml:space="preserve"> </w:t>
      </w:r>
      <w:r>
        <w:t>exponential</w:t>
      </w:r>
      <w:r>
        <w:rPr>
          <w:spacing w:val="-5"/>
        </w:rPr>
        <w:t xml:space="preserve"> </w:t>
      </w:r>
      <w:r>
        <w:t>terms</w:t>
      </w:r>
      <w:r>
        <w:rPr>
          <w:spacing w:val="-4"/>
        </w:rPr>
        <w:t xml:space="preserve"> are:</w:t>
      </w:r>
    </w:p>
    <w:p w14:paraId="4E567103">
      <w:pPr>
        <w:pStyle w:val="7"/>
        <w:spacing w:before="158"/>
        <w:rPr>
          <w:sz w:val="20"/>
        </w:rPr>
      </w:pPr>
      <w:r>
        <w:rPr>
          <w:sz w:val="20"/>
        </w:rPr>
        <w:drawing>
          <wp:anchor distT="0" distB="0" distL="0" distR="0" simplePos="0" relativeHeight="251682816" behindDoc="1" locked="0" layoutInCell="1" allowOverlap="1">
            <wp:simplePos x="0" y="0"/>
            <wp:positionH relativeFrom="page">
              <wp:posOffset>2037080</wp:posOffset>
            </wp:positionH>
            <wp:positionV relativeFrom="paragraph">
              <wp:posOffset>261620</wp:posOffset>
            </wp:positionV>
            <wp:extent cx="2022475" cy="292735"/>
            <wp:effectExtent l="0" t="0" r="0" b="0"/>
            <wp:wrapTopAndBottom/>
            <wp:docPr id="84" name="Imag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2466" cy="292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03BB50">
      <w:pPr>
        <w:pStyle w:val="7"/>
        <w:spacing w:before="137"/>
      </w:pPr>
    </w:p>
    <w:p w14:paraId="74F254AE">
      <w:pPr>
        <w:pStyle w:val="7"/>
        <w:ind w:left="808"/>
      </w:pPr>
      <w:r>
        <w:t>which</w:t>
      </w:r>
      <w:r>
        <w:rPr>
          <w:spacing w:val="-8"/>
        </w:rPr>
        <w:t xml:space="preserve"> </w:t>
      </w:r>
      <w:r>
        <w:t>correspond</w:t>
      </w:r>
      <w:r>
        <w:rPr>
          <w:spacing w:val="-5"/>
        </w:rPr>
        <w:t xml:space="preserve"> to:</w:t>
      </w:r>
    </w:p>
    <w:p w14:paraId="2B2A4CC0">
      <w:pPr>
        <w:pStyle w:val="7"/>
        <w:spacing w:before="158"/>
        <w:rPr>
          <w:sz w:val="20"/>
        </w:rPr>
      </w:pPr>
      <w:r>
        <w:rPr>
          <w:sz w:val="20"/>
        </w:rPr>
        <w:drawing>
          <wp:anchor distT="0" distB="0" distL="0" distR="0" simplePos="0" relativeHeight="251683840" behindDoc="1" locked="0" layoutInCell="1" allowOverlap="1">
            <wp:simplePos x="0" y="0"/>
            <wp:positionH relativeFrom="page">
              <wp:posOffset>2081530</wp:posOffset>
            </wp:positionH>
            <wp:positionV relativeFrom="paragraph">
              <wp:posOffset>261620</wp:posOffset>
            </wp:positionV>
            <wp:extent cx="1043940" cy="219710"/>
            <wp:effectExtent l="0" t="0" r="0" b="0"/>
            <wp:wrapTopAndBottom/>
            <wp:docPr id="85" name="Imag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3803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B47421">
      <w:pPr>
        <w:pStyle w:val="7"/>
        <w:spacing w:before="131"/>
      </w:pPr>
    </w:p>
    <w:p w14:paraId="775FCA08">
      <w:pPr>
        <w:pStyle w:val="7"/>
        <w:spacing w:before="1"/>
        <w:ind w:left="808"/>
      </w:pPr>
      <w:r>
        <w:rPr>
          <w:spacing w:val="-2"/>
        </w:rPr>
        <w:t>Thus:</w:t>
      </w:r>
    </w:p>
    <w:p w14:paraId="14CD0B1A">
      <w:pPr>
        <w:pStyle w:val="7"/>
        <w:spacing w:before="179"/>
        <w:rPr>
          <w:sz w:val="20"/>
        </w:rPr>
      </w:pPr>
      <w:r>
        <w:rPr>
          <w:sz w:val="20"/>
        </w:rPr>
        <w:drawing>
          <wp:anchor distT="0" distB="0" distL="0" distR="0" simplePos="0" relativeHeight="251683840" behindDoc="1" locked="0" layoutInCell="1" allowOverlap="1">
            <wp:simplePos x="0" y="0"/>
            <wp:positionH relativeFrom="page">
              <wp:posOffset>1859280</wp:posOffset>
            </wp:positionH>
            <wp:positionV relativeFrom="paragraph">
              <wp:posOffset>274955</wp:posOffset>
            </wp:positionV>
            <wp:extent cx="2912110" cy="194945"/>
            <wp:effectExtent l="0" t="0" r="0" b="0"/>
            <wp:wrapTopAndBottom/>
            <wp:docPr id="86" name="Imag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2006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2D0B6F">
      <w:pPr>
        <w:pStyle w:val="7"/>
        <w:spacing w:before="141"/>
      </w:pPr>
    </w:p>
    <w:p w14:paraId="1B70E83C">
      <w:pPr>
        <w:pStyle w:val="7"/>
        <w:ind w:left="808"/>
      </w:pPr>
      <w:bookmarkStart w:id="43" w:name="For k = 2 :"/>
      <w:bookmarkEnd w:id="43"/>
      <w:r>
        <w:t>For</w:t>
      </w:r>
      <w:r>
        <w:rPr>
          <w:spacing w:val="-3"/>
        </w:rPr>
        <w:t xml:space="preserve"> </w:t>
      </w:r>
      <w:r>
        <w:t>k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 xml:space="preserve">2 </w:t>
      </w:r>
      <w:r>
        <w:rPr>
          <w:spacing w:val="-10"/>
        </w:rPr>
        <w:t>:</w:t>
      </w:r>
    </w:p>
    <w:p w14:paraId="468400F3">
      <w:pPr>
        <w:pStyle w:val="7"/>
        <w:spacing w:before="197"/>
        <w:rPr>
          <w:sz w:val="20"/>
        </w:rPr>
      </w:pPr>
      <w:r>
        <w:rPr>
          <w:sz w:val="20"/>
        </w:rPr>
        <w:drawing>
          <wp:anchor distT="0" distB="0" distL="0" distR="0" simplePos="0" relativeHeight="251684864" behindDoc="1" locked="0" layoutInCell="1" allowOverlap="1">
            <wp:simplePos x="0" y="0"/>
            <wp:positionH relativeFrom="page">
              <wp:posOffset>1903730</wp:posOffset>
            </wp:positionH>
            <wp:positionV relativeFrom="paragraph">
              <wp:posOffset>286385</wp:posOffset>
            </wp:positionV>
            <wp:extent cx="1948815" cy="536575"/>
            <wp:effectExtent l="0" t="0" r="0" b="0"/>
            <wp:wrapTopAndBottom/>
            <wp:docPr id="87" name="Imag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8838" cy="536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17863">
      <w:pPr>
        <w:pStyle w:val="7"/>
        <w:spacing w:before="134"/>
      </w:pPr>
    </w:p>
    <w:p w14:paraId="3BAC5F70">
      <w:pPr>
        <w:pStyle w:val="7"/>
        <w:ind w:left="808"/>
      </w:pPr>
      <w:r>
        <w:t>The</w:t>
      </w:r>
      <w:r>
        <w:rPr>
          <w:spacing w:val="-10"/>
        </w:rPr>
        <w:t xml:space="preserve"> </w:t>
      </w:r>
      <w:r>
        <w:t>exponential</w:t>
      </w:r>
      <w:r>
        <w:rPr>
          <w:spacing w:val="-5"/>
        </w:rPr>
        <w:t xml:space="preserve"> </w:t>
      </w:r>
      <w:r>
        <w:t>terms</w:t>
      </w:r>
      <w:r>
        <w:rPr>
          <w:spacing w:val="-4"/>
        </w:rPr>
        <w:t xml:space="preserve"> are:</w:t>
      </w:r>
    </w:p>
    <w:p w14:paraId="68964DD1">
      <w:pPr>
        <w:pStyle w:val="7"/>
        <w:spacing w:before="158"/>
        <w:rPr>
          <w:sz w:val="20"/>
        </w:rPr>
      </w:pPr>
      <w:r>
        <w:rPr>
          <w:sz w:val="20"/>
        </w:rPr>
        <w:drawing>
          <wp:anchor distT="0" distB="0" distL="0" distR="0" simplePos="0" relativeHeight="251684864" behindDoc="1" locked="0" layoutInCell="1" allowOverlap="1">
            <wp:simplePos x="0" y="0"/>
            <wp:positionH relativeFrom="page">
              <wp:posOffset>1948180</wp:posOffset>
            </wp:positionH>
            <wp:positionV relativeFrom="paragraph">
              <wp:posOffset>261620</wp:posOffset>
            </wp:positionV>
            <wp:extent cx="2035810" cy="267970"/>
            <wp:effectExtent l="0" t="0" r="0" b="0"/>
            <wp:wrapTopAndBottom/>
            <wp:docPr id="88" name="Imag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5833" cy="268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1E802E">
      <w:pPr>
        <w:pStyle w:val="7"/>
        <w:spacing w:before="117"/>
      </w:pPr>
    </w:p>
    <w:p w14:paraId="79E3F5A2">
      <w:pPr>
        <w:pStyle w:val="7"/>
        <w:ind w:left="808"/>
      </w:pPr>
      <w:r>
        <w:t>which</w:t>
      </w:r>
      <w:r>
        <w:rPr>
          <w:spacing w:val="-8"/>
        </w:rPr>
        <w:t xml:space="preserve"> </w:t>
      </w:r>
      <w:r>
        <w:t>correspond</w:t>
      </w:r>
      <w:r>
        <w:rPr>
          <w:spacing w:val="-5"/>
        </w:rPr>
        <w:t xml:space="preserve"> to:</w:t>
      </w:r>
    </w:p>
    <w:p w14:paraId="2B8C72EF">
      <w:pPr>
        <w:pStyle w:val="7"/>
        <w:spacing w:after="0"/>
        <w:sectPr>
          <w:pgSz w:w="11910" w:h="16840"/>
          <w:pgMar w:top="1360" w:right="992" w:bottom="280" w:left="992" w:header="720" w:footer="720" w:gutter="0"/>
          <w:cols w:space="720" w:num="1"/>
        </w:sectPr>
      </w:pPr>
    </w:p>
    <w:p w14:paraId="231E0BFE">
      <w:pPr>
        <w:pStyle w:val="7"/>
        <w:ind w:left="2496"/>
        <w:rPr>
          <w:sz w:val="20"/>
        </w:rPr>
      </w:pPr>
      <w:r>
        <w:rPr>
          <w:sz w:val="20"/>
        </w:rPr>
        <w:drawing>
          <wp:inline distT="0" distB="0" distL="0" distR="0">
            <wp:extent cx="1082675" cy="165100"/>
            <wp:effectExtent l="0" t="0" r="0" b="0"/>
            <wp:docPr id="89" name="Imag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3284" cy="16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58C1">
      <w:pPr>
        <w:pStyle w:val="7"/>
        <w:spacing w:before="121"/>
      </w:pPr>
    </w:p>
    <w:p w14:paraId="3F79C67C">
      <w:pPr>
        <w:pStyle w:val="7"/>
        <w:ind w:left="808"/>
      </w:pPr>
      <w:r>
        <w:rPr>
          <w:spacing w:val="-2"/>
        </w:rPr>
        <w:t>Thus:</w:t>
      </w:r>
    </w:p>
    <w:p w14:paraId="14734E0E">
      <w:pPr>
        <w:pStyle w:val="7"/>
        <w:spacing w:before="208"/>
        <w:rPr>
          <w:sz w:val="20"/>
        </w:rPr>
      </w:pPr>
      <w:r>
        <w:rPr>
          <w:sz w:val="20"/>
        </w:rPr>
        <w:drawing>
          <wp:anchor distT="0" distB="0" distL="0" distR="0" simplePos="0" relativeHeight="251685888" behindDoc="1" locked="0" layoutInCell="1" allowOverlap="1">
            <wp:simplePos x="0" y="0"/>
            <wp:positionH relativeFrom="page">
              <wp:posOffset>2037080</wp:posOffset>
            </wp:positionH>
            <wp:positionV relativeFrom="paragraph">
              <wp:posOffset>293370</wp:posOffset>
            </wp:positionV>
            <wp:extent cx="2212340" cy="194945"/>
            <wp:effectExtent l="0" t="0" r="0" b="0"/>
            <wp:wrapTopAndBottom/>
            <wp:docPr id="90" name="Imag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2572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959D4D">
      <w:pPr>
        <w:pStyle w:val="7"/>
        <w:spacing w:before="113"/>
      </w:pPr>
    </w:p>
    <w:p w14:paraId="2F763EC9">
      <w:pPr>
        <w:pStyle w:val="7"/>
        <w:ind w:left="808"/>
      </w:pPr>
      <w:bookmarkStart w:id="44" w:name="For k = 3:"/>
      <w:bookmarkEnd w:id="44"/>
      <w:r>
        <w:t>For</w:t>
      </w:r>
      <w:r>
        <w:rPr>
          <w:spacing w:val="-3"/>
        </w:rPr>
        <w:t xml:space="preserve"> </w:t>
      </w:r>
      <w:r>
        <w:t>k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3:</w:t>
      </w:r>
    </w:p>
    <w:p w14:paraId="25F3117C">
      <w:pPr>
        <w:pStyle w:val="7"/>
        <w:spacing w:before="195"/>
        <w:rPr>
          <w:sz w:val="20"/>
        </w:rPr>
      </w:pPr>
      <w:r>
        <w:rPr>
          <w:sz w:val="20"/>
        </w:rPr>
        <w:drawing>
          <wp:anchor distT="0" distB="0" distL="0" distR="0" simplePos="0" relativeHeight="251685888" behindDoc="1" locked="0" layoutInCell="1" allowOverlap="1">
            <wp:simplePos x="0" y="0"/>
            <wp:positionH relativeFrom="page">
              <wp:posOffset>1992630</wp:posOffset>
            </wp:positionH>
            <wp:positionV relativeFrom="paragraph">
              <wp:posOffset>285115</wp:posOffset>
            </wp:positionV>
            <wp:extent cx="1826895" cy="463550"/>
            <wp:effectExtent l="0" t="0" r="0" b="0"/>
            <wp:wrapTopAndBottom/>
            <wp:docPr id="91" name="Imag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6941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7FA6B6">
      <w:pPr>
        <w:pStyle w:val="7"/>
        <w:spacing w:before="159"/>
      </w:pPr>
    </w:p>
    <w:p w14:paraId="11B5E2BC">
      <w:pPr>
        <w:pStyle w:val="7"/>
        <w:ind w:left="808"/>
      </w:pPr>
      <w:r>
        <w:t>The</w:t>
      </w:r>
      <w:r>
        <w:rPr>
          <w:spacing w:val="-10"/>
        </w:rPr>
        <w:t xml:space="preserve"> </w:t>
      </w:r>
      <w:r>
        <w:t>exponential</w:t>
      </w:r>
      <w:r>
        <w:rPr>
          <w:spacing w:val="-5"/>
        </w:rPr>
        <w:t xml:space="preserve"> </w:t>
      </w:r>
      <w:r>
        <w:t>terms</w:t>
      </w:r>
      <w:r>
        <w:rPr>
          <w:spacing w:val="-4"/>
        </w:rPr>
        <w:t xml:space="preserve"> are:</w:t>
      </w:r>
    </w:p>
    <w:p w14:paraId="60B0E8E2">
      <w:pPr>
        <w:pStyle w:val="7"/>
        <w:spacing w:before="158"/>
        <w:rPr>
          <w:sz w:val="20"/>
        </w:rPr>
      </w:pPr>
      <w:r>
        <w:rPr>
          <w:sz w:val="20"/>
        </w:rPr>
        <w:drawing>
          <wp:anchor distT="0" distB="0" distL="0" distR="0" simplePos="0" relativeHeight="251686912" behindDoc="1" locked="0" layoutInCell="1" allowOverlap="1">
            <wp:simplePos x="0" y="0"/>
            <wp:positionH relativeFrom="page">
              <wp:posOffset>1992630</wp:posOffset>
            </wp:positionH>
            <wp:positionV relativeFrom="paragraph">
              <wp:posOffset>261620</wp:posOffset>
            </wp:positionV>
            <wp:extent cx="2127885" cy="307975"/>
            <wp:effectExtent l="0" t="0" r="0" b="0"/>
            <wp:wrapTopAndBottom/>
            <wp:docPr id="92" name="Imag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7729" cy="307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3B806">
      <w:pPr>
        <w:pStyle w:val="7"/>
        <w:spacing w:before="112"/>
      </w:pPr>
    </w:p>
    <w:p w14:paraId="3F553BB4">
      <w:pPr>
        <w:pStyle w:val="7"/>
        <w:ind w:left="808"/>
      </w:pPr>
      <w:r>
        <w:t>which</w:t>
      </w:r>
      <w:r>
        <w:rPr>
          <w:spacing w:val="-8"/>
        </w:rPr>
        <w:t xml:space="preserve"> </w:t>
      </w:r>
      <w:r>
        <w:t>correspond</w:t>
      </w:r>
      <w:r>
        <w:rPr>
          <w:spacing w:val="-5"/>
        </w:rPr>
        <w:t xml:space="preserve"> to:</w:t>
      </w:r>
    </w:p>
    <w:p w14:paraId="06C9DC59">
      <w:pPr>
        <w:pStyle w:val="7"/>
        <w:rPr>
          <w:sz w:val="20"/>
        </w:rPr>
      </w:pPr>
    </w:p>
    <w:p w14:paraId="3C4BC97A">
      <w:pPr>
        <w:pStyle w:val="7"/>
        <w:spacing w:before="10"/>
        <w:rPr>
          <w:sz w:val="20"/>
        </w:rPr>
      </w:pPr>
      <w:r>
        <w:rPr>
          <w:sz w:val="20"/>
        </w:rPr>
        <w:drawing>
          <wp:anchor distT="0" distB="0" distL="0" distR="0" simplePos="0" relativeHeight="251686912" behindDoc="1" locked="0" layoutInCell="1" allowOverlap="1">
            <wp:simplePos x="0" y="0"/>
            <wp:positionH relativeFrom="page">
              <wp:posOffset>1992630</wp:posOffset>
            </wp:positionH>
            <wp:positionV relativeFrom="paragraph">
              <wp:posOffset>167640</wp:posOffset>
            </wp:positionV>
            <wp:extent cx="1056005" cy="170815"/>
            <wp:effectExtent l="0" t="0" r="0" b="0"/>
            <wp:wrapTopAndBottom/>
            <wp:docPr id="93" name="Imag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5844" cy="170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14FE07">
      <w:pPr>
        <w:pStyle w:val="7"/>
        <w:spacing w:before="120"/>
      </w:pPr>
    </w:p>
    <w:p w14:paraId="4853C0EC">
      <w:pPr>
        <w:pStyle w:val="7"/>
        <w:ind w:left="808"/>
      </w:pPr>
      <w:r>
        <w:rPr>
          <w:spacing w:val="-2"/>
        </w:rPr>
        <w:t>Thus:</w:t>
      </w:r>
    </w:p>
    <w:p w14:paraId="68C9093A">
      <w:pPr>
        <w:pStyle w:val="7"/>
        <w:spacing w:before="209"/>
        <w:rPr>
          <w:sz w:val="20"/>
        </w:rPr>
      </w:pPr>
      <w:r>
        <w:rPr>
          <w:sz w:val="20"/>
        </w:rPr>
        <w:drawing>
          <wp:anchor distT="0" distB="0" distL="0" distR="0" simplePos="0" relativeHeight="251687936" behindDoc="1" locked="0" layoutInCell="1" allowOverlap="1">
            <wp:simplePos x="0" y="0"/>
            <wp:positionH relativeFrom="page">
              <wp:posOffset>1948180</wp:posOffset>
            </wp:positionH>
            <wp:positionV relativeFrom="paragraph">
              <wp:posOffset>294005</wp:posOffset>
            </wp:positionV>
            <wp:extent cx="2597785" cy="189230"/>
            <wp:effectExtent l="0" t="0" r="0" b="0"/>
            <wp:wrapTopAndBottom/>
            <wp:docPr id="94" name="Imag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7575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6E4385">
      <w:pPr>
        <w:pStyle w:val="7"/>
        <w:spacing w:before="121"/>
      </w:pPr>
    </w:p>
    <w:p w14:paraId="756CE372">
      <w:pPr>
        <w:pStyle w:val="7"/>
        <w:ind w:left="808"/>
      </w:pPr>
      <w:bookmarkStart w:id="45" w:name="Final DFT Values :"/>
      <w:bookmarkEnd w:id="45"/>
      <w:r>
        <w:t>Final</w:t>
      </w:r>
      <w:r>
        <w:rPr>
          <w:spacing w:val="-5"/>
        </w:rPr>
        <w:t xml:space="preserve"> </w:t>
      </w:r>
      <w:r>
        <w:t>DFT</w:t>
      </w:r>
      <w:r>
        <w:rPr>
          <w:spacing w:val="-5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rPr>
          <w:spacing w:val="-10"/>
        </w:rPr>
        <w:t>:</w:t>
      </w:r>
    </w:p>
    <w:p w14:paraId="36815515">
      <w:pPr>
        <w:pStyle w:val="7"/>
        <w:spacing w:before="158"/>
        <w:rPr>
          <w:sz w:val="20"/>
        </w:rPr>
      </w:pPr>
      <w:r>
        <w:rPr>
          <w:sz w:val="20"/>
        </w:rPr>
        <w:drawing>
          <wp:anchor distT="0" distB="0" distL="0" distR="0" simplePos="0" relativeHeight="251687936" behindDoc="1" locked="0" layoutInCell="1" allowOverlap="1">
            <wp:simplePos x="0" y="0"/>
            <wp:positionH relativeFrom="page">
              <wp:posOffset>1948180</wp:posOffset>
            </wp:positionH>
            <wp:positionV relativeFrom="paragraph">
              <wp:posOffset>261620</wp:posOffset>
            </wp:positionV>
            <wp:extent cx="1447800" cy="219710"/>
            <wp:effectExtent l="0" t="0" r="0" b="0"/>
            <wp:wrapTopAndBottom/>
            <wp:docPr id="95" name="Imag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8061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21DFBC">
      <w:pPr>
        <w:pStyle w:val="7"/>
      </w:pPr>
    </w:p>
    <w:p w14:paraId="4CC2AD08">
      <w:pPr>
        <w:pStyle w:val="7"/>
      </w:pPr>
    </w:p>
    <w:p w14:paraId="020DF768">
      <w:pPr>
        <w:pStyle w:val="7"/>
      </w:pPr>
    </w:p>
    <w:p w14:paraId="4885D9F5">
      <w:pPr>
        <w:pStyle w:val="7"/>
        <w:spacing w:before="210"/>
      </w:pPr>
    </w:p>
    <w:p w14:paraId="3F8BECCF">
      <w:pPr>
        <w:spacing w:before="0"/>
        <w:ind w:left="808" w:right="0" w:firstLine="0"/>
        <w:jc w:val="left"/>
        <w:rPr>
          <w:b/>
          <w:i/>
          <w:sz w:val="28"/>
        </w:rPr>
      </w:pPr>
      <w:bookmarkStart w:id="46" w:name="Compute the IDFT :"/>
      <w:bookmarkEnd w:id="46"/>
      <w:r>
        <w:rPr>
          <w:b/>
          <w:i/>
          <w:sz w:val="28"/>
        </w:rPr>
        <w:t>Compute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IDFT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pacing w:val="-10"/>
          <w:sz w:val="28"/>
        </w:rPr>
        <w:t>:</w:t>
      </w:r>
    </w:p>
    <w:p w14:paraId="148848F1">
      <w:pPr>
        <w:pStyle w:val="7"/>
        <w:spacing w:before="119"/>
        <w:rPr>
          <w:b/>
          <w:i/>
        </w:rPr>
      </w:pPr>
    </w:p>
    <w:p w14:paraId="6CD0576F">
      <w:pPr>
        <w:pStyle w:val="7"/>
        <w:ind w:left="808"/>
      </w:pPr>
      <w:r>
        <w:t>The</w:t>
      </w:r>
      <w:r>
        <w:rPr>
          <w:spacing w:val="-5"/>
        </w:rPr>
        <w:t xml:space="preserve"> </w:t>
      </w:r>
      <w:r>
        <w:t>Inverse</w:t>
      </w:r>
      <w:r>
        <w:rPr>
          <w:spacing w:val="-3"/>
        </w:rPr>
        <w:t xml:space="preserve"> </w:t>
      </w:r>
      <w:r>
        <w:t>DFT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rPr>
          <w:spacing w:val="-5"/>
        </w:rPr>
        <w:t>by:</w:t>
      </w:r>
    </w:p>
    <w:p w14:paraId="79998D67">
      <w:pPr>
        <w:pStyle w:val="7"/>
        <w:spacing w:before="196"/>
        <w:rPr>
          <w:sz w:val="20"/>
        </w:rPr>
      </w:pPr>
      <w:r>
        <w:rPr>
          <w:sz w:val="20"/>
        </w:rPr>
        <w:drawing>
          <wp:anchor distT="0" distB="0" distL="0" distR="0" simplePos="0" relativeHeight="251688960" behindDoc="1" locked="0" layoutInCell="1" allowOverlap="1">
            <wp:simplePos x="0" y="0"/>
            <wp:positionH relativeFrom="page">
              <wp:posOffset>2214880</wp:posOffset>
            </wp:positionH>
            <wp:positionV relativeFrom="paragraph">
              <wp:posOffset>285750</wp:posOffset>
            </wp:positionV>
            <wp:extent cx="1873250" cy="536575"/>
            <wp:effectExtent l="0" t="0" r="0" b="0"/>
            <wp:wrapTopAndBottom/>
            <wp:docPr id="96" name="Imag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3184" cy="536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2A8137">
      <w:pPr>
        <w:pStyle w:val="7"/>
        <w:spacing w:after="0"/>
        <w:rPr>
          <w:sz w:val="20"/>
        </w:rPr>
        <w:sectPr>
          <w:pgSz w:w="11910" w:h="16840"/>
          <w:pgMar w:top="1480" w:right="992" w:bottom="280" w:left="992" w:header="720" w:footer="720" w:gutter="0"/>
          <w:cols w:space="720" w:num="1"/>
        </w:sectPr>
      </w:pPr>
    </w:p>
    <w:p w14:paraId="586D14D1">
      <w:pPr>
        <w:pStyle w:val="7"/>
        <w:spacing w:before="60"/>
        <w:ind w:left="808"/>
      </w:pPr>
      <w:r>
        <w:t>Since</w:t>
      </w:r>
      <w:r>
        <w:rPr>
          <w:spacing w:val="-6"/>
        </w:rPr>
        <w:t xml:space="preserve"> </w:t>
      </w:r>
      <w:r>
        <w:t>X[K]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{4,0,0,0}</w:t>
      </w:r>
      <w:r>
        <w:rPr>
          <w:spacing w:val="-4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rPr>
          <w:spacing w:val="-4"/>
        </w:rPr>
        <w:t>get:</w:t>
      </w:r>
    </w:p>
    <w:p w14:paraId="703C5B81">
      <w:pPr>
        <w:pStyle w:val="7"/>
        <w:spacing w:before="158"/>
        <w:rPr>
          <w:sz w:val="20"/>
        </w:rPr>
      </w:pPr>
      <w:r>
        <w:rPr>
          <w:sz w:val="20"/>
        </w:rPr>
        <w:drawing>
          <wp:anchor distT="0" distB="0" distL="0" distR="0" simplePos="0" relativeHeight="251688960" behindDoc="1" locked="0" layoutInCell="1" allowOverlap="1">
            <wp:simplePos x="0" y="0"/>
            <wp:positionH relativeFrom="page">
              <wp:posOffset>2170430</wp:posOffset>
            </wp:positionH>
            <wp:positionV relativeFrom="paragraph">
              <wp:posOffset>261620</wp:posOffset>
            </wp:positionV>
            <wp:extent cx="2706370" cy="389890"/>
            <wp:effectExtent l="0" t="0" r="0" b="0"/>
            <wp:wrapTopAndBottom/>
            <wp:docPr id="97" name="Imag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6463" cy="390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AD33BE">
      <w:pPr>
        <w:pStyle w:val="7"/>
        <w:spacing w:before="135"/>
      </w:pPr>
    </w:p>
    <w:p w14:paraId="3432BD2E">
      <w:pPr>
        <w:pStyle w:val="7"/>
        <w:spacing w:line="566" w:lineRule="auto"/>
        <w:ind w:left="808" w:right="6761"/>
      </w:pPr>
      <w:r>
        <w:drawing>
          <wp:anchor distT="0" distB="0" distL="0" distR="0" simplePos="0" relativeHeight="251689984" behindDoc="1" locked="0" layoutInCell="1" allowOverlap="1">
            <wp:simplePos x="0" y="0"/>
            <wp:positionH relativeFrom="page">
              <wp:posOffset>2214880</wp:posOffset>
            </wp:positionH>
            <wp:positionV relativeFrom="paragraph">
              <wp:posOffset>981710</wp:posOffset>
            </wp:positionV>
            <wp:extent cx="1560195" cy="194945"/>
            <wp:effectExtent l="0" t="0" r="0" b="0"/>
            <wp:wrapTopAndBottom/>
            <wp:docPr id="98" name="Imag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204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for all n = 0,1,2,3. </w:t>
      </w:r>
      <w:bookmarkStart w:id="47" w:name="Final IDFT Values :"/>
      <w:bookmarkEnd w:id="47"/>
      <w:r>
        <w:t>Final</w:t>
      </w:r>
      <w:r>
        <w:rPr>
          <w:spacing w:val="-12"/>
        </w:rPr>
        <w:t xml:space="preserve"> </w:t>
      </w:r>
      <w:r>
        <w:t>IDFT</w:t>
      </w:r>
      <w:r>
        <w:rPr>
          <w:spacing w:val="-12"/>
        </w:rPr>
        <w:t xml:space="preserve"> </w:t>
      </w:r>
      <w:r>
        <w:t>Values</w:t>
      </w:r>
      <w:r>
        <w:rPr>
          <w:spacing w:val="-12"/>
        </w:rPr>
        <w:t xml:space="preserve"> </w:t>
      </w:r>
      <w:r>
        <w:t>:</w:t>
      </w:r>
    </w:p>
    <w:p w14:paraId="47DED834">
      <w:pPr>
        <w:pStyle w:val="7"/>
        <w:spacing w:before="272"/>
        <w:ind w:left="808"/>
      </w:pPr>
      <w:r>
        <w:t>For</w:t>
      </w:r>
      <w:r>
        <w:rPr>
          <w:spacing w:val="-5"/>
        </w:rPr>
        <w:t xml:space="preserve"> </w:t>
      </w:r>
      <w:r>
        <w:t>visualize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DFT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IDFT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keep</w:t>
      </w:r>
      <w:r>
        <w:rPr>
          <w:spacing w:val="-4"/>
        </w:rPr>
        <w:t xml:space="preserve"> </w:t>
      </w:r>
      <w:r>
        <w:t>mind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rPr>
          <w:spacing w:val="-10"/>
        </w:rPr>
        <w:t>:</w:t>
      </w:r>
    </w:p>
    <w:p w14:paraId="345E30B4">
      <w:pPr>
        <w:pStyle w:val="2"/>
        <w:spacing w:before="281"/>
        <w:ind w:left="808" w:firstLine="0"/>
      </w:pPr>
      <w:bookmarkStart w:id="48" w:name="Zero-Padding"/>
      <w:bookmarkEnd w:id="48"/>
      <w:r>
        <w:rPr>
          <w:spacing w:val="-2"/>
        </w:rPr>
        <w:t>Zero-Padding</w:t>
      </w:r>
    </w:p>
    <w:p w14:paraId="65B8FE0D">
      <w:pPr>
        <w:pStyle w:val="7"/>
        <w:spacing w:before="280" w:line="360" w:lineRule="auto"/>
        <w:ind w:left="808" w:right="806"/>
        <w:jc w:val="both"/>
      </w:pPr>
      <w:r>
        <w:t>If the length of the sequence is less than N, zero-padding is applied to extend the sequence.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helps in analyzing the frequency</w:t>
      </w:r>
      <w:r>
        <w:rPr>
          <w:spacing w:val="-2"/>
        </w:rPr>
        <w:t xml:space="preserve"> </w:t>
      </w:r>
      <w:r>
        <w:t>characteristics with better resolution.</w:t>
      </w:r>
    </w:p>
    <w:p w14:paraId="1BCB228D">
      <w:pPr>
        <w:pStyle w:val="2"/>
        <w:spacing w:before="279"/>
        <w:ind w:left="808" w:firstLine="0"/>
      </w:pPr>
      <w:bookmarkStart w:id="49" w:name="Magnitude Spectrum"/>
      <w:bookmarkEnd w:id="49"/>
      <w:r>
        <w:t>Magnitude</w:t>
      </w:r>
      <w:r>
        <w:rPr>
          <w:spacing w:val="-11"/>
        </w:rPr>
        <w:t xml:space="preserve"> </w:t>
      </w:r>
      <w:r>
        <w:rPr>
          <w:spacing w:val="-2"/>
        </w:rPr>
        <w:t>Spectrum</w:t>
      </w:r>
    </w:p>
    <w:p w14:paraId="39D64879">
      <w:pPr>
        <w:pStyle w:val="7"/>
        <w:spacing w:before="281"/>
        <w:ind w:left="808"/>
      </w:pPr>
      <w:r>
        <w:t>The</w:t>
      </w:r>
      <w:r>
        <w:rPr>
          <w:spacing w:val="-7"/>
        </w:rPr>
        <w:t xml:space="preserve"> </w:t>
      </w:r>
      <w:r>
        <w:t>magnitude</w:t>
      </w:r>
      <w:r>
        <w:rPr>
          <w:spacing w:val="-4"/>
        </w:rPr>
        <w:t xml:space="preserve"> </w:t>
      </w:r>
      <w:r>
        <w:t>spectrum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computed</w:t>
      </w:r>
      <w:r>
        <w:rPr>
          <w:spacing w:val="-5"/>
        </w:rPr>
        <w:t xml:space="preserve"> as:</w:t>
      </w:r>
    </w:p>
    <w:p w14:paraId="7D20CD87">
      <w:pPr>
        <w:pStyle w:val="7"/>
        <w:spacing w:before="35"/>
        <w:rPr>
          <w:sz w:val="20"/>
        </w:rPr>
      </w:pPr>
      <w:r>
        <w:rPr>
          <w:sz w:val="20"/>
        </w:rPr>
        <w:drawing>
          <wp:anchor distT="0" distB="0" distL="0" distR="0" simplePos="0" relativeHeight="251689984" behindDoc="1" locked="0" layoutInCell="1" allowOverlap="1">
            <wp:simplePos x="0" y="0"/>
            <wp:positionH relativeFrom="page">
              <wp:posOffset>2037080</wp:posOffset>
            </wp:positionH>
            <wp:positionV relativeFrom="paragraph">
              <wp:posOffset>183515</wp:posOffset>
            </wp:positionV>
            <wp:extent cx="2337435" cy="341630"/>
            <wp:effectExtent l="0" t="0" r="0" b="0"/>
            <wp:wrapTopAndBottom/>
            <wp:docPr id="99" name="Imag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7469" cy="34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7FF064">
      <w:pPr>
        <w:pStyle w:val="7"/>
      </w:pPr>
    </w:p>
    <w:p w14:paraId="68D66CAF">
      <w:pPr>
        <w:pStyle w:val="7"/>
      </w:pPr>
    </w:p>
    <w:p w14:paraId="4109E9AB">
      <w:pPr>
        <w:pStyle w:val="7"/>
      </w:pPr>
    </w:p>
    <w:p w14:paraId="34D0F57A">
      <w:pPr>
        <w:pStyle w:val="7"/>
        <w:spacing w:before="220"/>
      </w:pPr>
    </w:p>
    <w:p w14:paraId="0EA04A41">
      <w:pPr>
        <w:pStyle w:val="3"/>
        <w:rPr>
          <w:u w:val="none"/>
        </w:rPr>
      </w:pPr>
      <w:r>
        <w:rPr>
          <w:u w:val="thick"/>
        </w:rPr>
        <w:t>Source</w:t>
      </w:r>
      <w:r>
        <w:rPr>
          <w:spacing w:val="-6"/>
          <w:u w:val="thick"/>
        </w:rPr>
        <w:t xml:space="preserve"> </w:t>
      </w:r>
      <w:r>
        <w:rPr>
          <w:u w:val="thick"/>
        </w:rPr>
        <w:t>Code</w:t>
      </w:r>
      <w:r>
        <w:rPr>
          <w:spacing w:val="-3"/>
          <w:u w:val="thick"/>
        </w:rPr>
        <w:t xml:space="preserve"> </w:t>
      </w:r>
      <w:r>
        <w:rPr>
          <w:spacing w:val="-10"/>
          <w:u w:val="thick"/>
        </w:rPr>
        <w:t>:</w:t>
      </w:r>
    </w:p>
    <w:p w14:paraId="1ABC22DA">
      <w:pPr>
        <w:pStyle w:val="7"/>
        <w:spacing w:before="280"/>
        <w:ind w:left="808"/>
      </w:pPr>
      <w:r>
        <w:t>import</w:t>
      </w:r>
      <w:r>
        <w:rPr>
          <w:spacing w:val="-4"/>
        </w:rPr>
        <w:t xml:space="preserve"> </w:t>
      </w:r>
      <w:r>
        <w:t>numpy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rPr>
          <w:spacing w:val="-5"/>
        </w:rPr>
        <w:t>np</w:t>
      </w:r>
    </w:p>
    <w:p w14:paraId="19F283D4">
      <w:pPr>
        <w:pStyle w:val="7"/>
        <w:spacing w:before="278"/>
        <w:ind w:left="808"/>
      </w:pPr>
      <w:r>
        <w:t>import</w:t>
      </w:r>
      <w:r>
        <w:rPr>
          <w:spacing w:val="-7"/>
        </w:rPr>
        <w:t xml:space="preserve"> </w:t>
      </w:r>
      <w:r>
        <w:t>matplotlib.pyplot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5"/>
        </w:rPr>
        <w:t>plt</w:t>
      </w:r>
    </w:p>
    <w:p w14:paraId="6DCBF913">
      <w:pPr>
        <w:pStyle w:val="7"/>
      </w:pPr>
    </w:p>
    <w:p w14:paraId="5BCD56BB">
      <w:pPr>
        <w:pStyle w:val="7"/>
        <w:spacing w:before="239"/>
      </w:pPr>
    </w:p>
    <w:p w14:paraId="2393B9A8">
      <w:pPr>
        <w:pStyle w:val="7"/>
        <w:spacing w:line="448" w:lineRule="auto"/>
        <w:ind w:left="808" w:right="6391"/>
      </w:pPr>
      <w:r>
        <w:t>#</w:t>
      </w:r>
      <w:r>
        <w:rPr>
          <w:spacing w:val="-10"/>
        </w:rPr>
        <w:t xml:space="preserve"> </w:t>
      </w:r>
      <w:r>
        <w:t>Input</w:t>
      </w:r>
      <w:r>
        <w:rPr>
          <w:spacing w:val="-8"/>
        </w:rPr>
        <w:t xml:space="preserve"> </w:t>
      </w:r>
      <w:r>
        <w:t>sequence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N x = [1,1,1,1]</w:t>
      </w:r>
    </w:p>
    <w:p w14:paraId="7BE4A1AF">
      <w:pPr>
        <w:pStyle w:val="7"/>
        <w:spacing w:after="0" w:line="448" w:lineRule="auto"/>
        <w:sectPr>
          <w:pgSz w:w="11910" w:h="16840"/>
          <w:pgMar w:top="1360" w:right="992" w:bottom="280" w:left="992" w:header="720" w:footer="720" w:gutter="0"/>
          <w:cols w:space="720" w:num="1"/>
        </w:sectPr>
      </w:pPr>
    </w:p>
    <w:p w14:paraId="5AA97D8D">
      <w:pPr>
        <w:pStyle w:val="7"/>
        <w:spacing w:before="60"/>
        <w:ind w:left="808"/>
      </w:pPr>
      <w:r>
        <w:t>N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10"/>
        </w:rPr>
        <w:t>4</w:t>
      </w:r>
    </w:p>
    <w:p w14:paraId="04DA7B3F">
      <w:pPr>
        <w:pStyle w:val="7"/>
      </w:pPr>
    </w:p>
    <w:p w14:paraId="375D3BF0">
      <w:pPr>
        <w:pStyle w:val="7"/>
        <w:spacing w:before="239"/>
      </w:pPr>
    </w:p>
    <w:p w14:paraId="775EFB45">
      <w:pPr>
        <w:pStyle w:val="7"/>
        <w:ind w:left="808"/>
      </w:pPr>
      <w:r>
        <w:t>#</w:t>
      </w:r>
      <w:r>
        <w:rPr>
          <w:spacing w:val="-5"/>
        </w:rPr>
        <w:t xml:space="preserve"> </w:t>
      </w:r>
      <w:r>
        <w:t>Zero-padding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rPr>
          <w:spacing w:val="-2"/>
        </w:rPr>
        <w:t>needed</w:t>
      </w:r>
    </w:p>
    <w:p w14:paraId="34A2DD98">
      <w:pPr>
        <w:pStyle w:val="7"/>
        <w:spacing w:before="278"/>
        <w:ind w:left="808"/>
      </w:pP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np.pad(x,</w:t>
      </w:r>
      <w:r>
        <w:rPr>
          <w:spacing w:val="-2"/>
        </w:rPr>
        <w:t xml:space="preserve"> </w:t>
      </w:r>
      <w:r>
        <w:t>(0,</w:t>
      </w:r>
      <w:r>
        <w:rPr>
          <w:spacing w:val="-5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len(x)),</w:t>
      </w:r>
      <w:r>
        <w:rPr>
          <w:spacing w:val="-2"/>
        </w:rPr>
        <w:t xml:space="preserve"> mode='constant')</w:t>
      </w:r>
    </w:p>
    <w:p w14:paraId="47472AD8">
      <w:pPr>
        <w:pStyle w:val="7"/>
      </w:pPr>
    </w:p>
    <w:p w14:paraId="16867551">
      <w:pPr>
        <w:pStyle w:val="7"/>
        <w:spacing w:before="239"/>
      </w:pPr>
    </w:p>
    <w:p w14:paraId="606E1834">
      <w:pPr>
        <w:pStyle w:val="7"/>
        <w:spacing w:line="448" w:lineRule="auto"/>
        <w:ind w:left="808" w:right="6761"/>
      </w:pPr>
      <w:r>
        <w:t>#</w:t>
      </w:r>
      <w:r>
        <w:rPr>
          <w:spacing w:val="-18"/>
        </w:rPr>
        <w:t xml:space="preserve"> </w:t>
      </w:r>
      <w:r>
        <w:t>DFT</w:t>
      </w:r>
      <w:r>
        <w:rPr>
          <w:spacing w:val="-16"/>
        </w:rPr>
        <w:t xml:space="preserve"> </w:t>
      </w:r>
      <w:r>
        <w:t>computation X = np.fft.fft(x, N)</w:t>
      </w:r>
    </w:p>
    <w:p w14:paraId="52F014F5">
      <w:pPr>
        <w:pStyle w:val="7"/>
        <w:spacing w:before="281"/>
      </w:pPr>
    </w:p>
    <w:p w14:paraId="0B126B6E">
      <w:pPr>
        <w:pStyle w:val="7"/>
        <w:spacing w:line="446" w:lineRule="auto"/>
        <w:ind w:left="808" w:right="4403"/>
      </w:pPr>
      <w:r>
        <w:t>#</w:t>
      </w:r>
      <w:r>
        <w:rPr>
          <w:spacing w:val="-10"/>
        </w:rPr>
        <w:t xml:space="preserve"> </w:t>
      </w:r>
      <w:r>
        <w:t>IDFT</w:t>
      </w:r>
      <w:r>
        <w:rPr>
          <w:spacing w:val="-8"/>
        </w:rPr>
        <w:t xml:space="preserve"> </w:t>
      </w:r>
      <w:r>
        <w:t>computation</w:t>
      </w:r>
      <w:r>
        <w:rPr>
          <w:spacing w:val="-10"/>
        </w:rPr>
        <w:t xml:space="preserve"> </w:t>
      </w:r>
      <w:r>
        <w:t>(Inverse</w:t>
      </w:r>
      <w:r>
        <w:rPr>
          <w:spacing w:val="-9"/>
        </w:rPr>
        <w:t xml:space="preserve"> </w:t>
      </w:r>
      <w:r>
        <w:t>DFT) x_reconstructed = np.fft.ifft(X)</w:t>
      </w:r>
    </w:p>
    <w:p w14:paraId="7D7B248E">
      <w:pPr>
        <w:pStyle w:val="7"/>
        <w:spacing w:before="285"/>
      </w:pPr>
    </w:p>
    <w:p w14:paraId="2B21B608">
      <w:pPr>
        <w:pStyle w:val="7"/>
        <w:spacing w:line="448" w:lineRule="auto"/>
        <w:ind w:left="808" w:right="4403"/>
      </w:pPr>
      <w:r>
        <w:t>#</w:t>
      </w:r>
      <w:r>
        <w:rPr>
          <w:spacing w:val="-7"/>
        </w:rPr>
        <w:t xml:space="preserve"> </w:t>
      </w:r>
      <w:r>
        <w:t>Print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DFT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IDFT</w:t>
      </w:r>
      <w:r>
        <w:rPr>
          <w:spacing w:val="-5"/>
        </w:rPr>
        <w:t xml:space="preserve"> </w:t>
      </w:r>
      <w:r>
        <w:t>values print("DFT values:", X)</w:t>
      </w:r>
    </w:p>
    <w:p w14:paraId="543E6B01">
      <w:pPr>
        <w:pStyle w:val="7"/>
        <w:spacing w:before="1"/>
        <w:ind w:left="808"/>
      </w:pPr>
      <w:r>
        <w:t>print("Reconstructed</w:t>
      </w:r>
      <w:r>
        <w:rPr>
          <w:spacing w:val="-12"/>
        </w:rPr>
        <w:t xml:space="preserve"> </w:t>
      </w:r>
      <w:r>
        <w:t>IDFT</w:t>
      </w:r>
      <w:r>
        <w:rPr>
          <w:spacing w:val="-8"/>
        </w:rPr>
        <w:t xml:space="preserve"> </w:t>
      </w:r>
      <w:r>
        <w:t>values:",</w:t>
      </w:r>
      <w:r>
        <w:rPr>
          <w:spacing w:val="-9"/>
        </w:rPr>
        <w:t xml:space="preserve"> </w:t>
      </w:r>
      <w:r>
        <w:rPr>
          <w:spacing w:val="-2"/>
        </w:rPr>
        <w:t>x_reconstructed.real)</w:t>
      </w:r>
    </w:p>
    <w:p w14:paraId="06824448">
      <w:pPr>
        <w:pStyle w:val="7"/>
      </w:pPr>
    </w:p>
    <w:p w14:paraId="7DAC6D32">
      <w:pPr>
        <w:pStyle w:val="7"/>
        <w:spacing w:before="236"/>
      </w:pPr>
    </w:p>
    <w:p w14:paraId="6A70CEF2">
      <w:pPr>
        <w:pStyle w:val="7"/>
        <w:spacing w:before="1" w:line="448" w:lineRule="auto"/>
        <w:ind w:left="808" w:right="5892"/>
      </w:pPr>
      <w:r>
        <w:t># Plot the input signal plt.figure(figsize=(10,</w:t>
      </w:r>
      <w:r>
        <w:rPr>
          <w:spacing w:val="-18"/>
        </w:rPr>
        <w:t xml:space="preserve"> </w:t>
      </w:r>
      <w:r>
        <w:t>6))</w:t>
      </w:r>
    </w:p>
    <w:p w14:paraId="31D46CF8">
      <w:pPr>
        <w:pStyle w:val="7"/>
        <w:spacing w:before="280"/>
      </w:pPr>
    </w:p>
    <w:p w14:paraId="43D29658">
      <w:pPr>
        <w:pStyle w:val="7"/>
        <w:spacing w:before="1" w:line="448" w:lineRule="auto"/>
        <w:ind w:left="808" w:right="5892"/>
      </w:pPr>
      <w:r>
        <w:t>plt.subplot(3, 1, 1) plt.stem(range(len(x)), x) plt.title('Input</w:t>
      </w:r>
      <w:r>
        <w:rPr>
          <w:spacing w:val="-17"/>
        </w:rPr>
        <w:t xml:space="preserve"> </w:t>
      </w:r>
      <w:r>
        <w:t>Signal</w:t>
      </w:r>
      <w:r>
        <w:rPr>
          <w:spacing w:val="-17"/>
        </w:rPr>
        <w:t xml:space="preserve"> </w:t>
      </w:r>
      <w:r>
        <w:t xml:space="preserve">x(n)') </w:t>
      </w:r>
      <w:r>
        <w:rPr>
          <w:spacing w:val="-2"/>
        </w:rPr>
        <w:t>plt.xlabel('n')</w:t>
      </w:r>
    </w:p>
    <w:p w14:paraId="23FCC5A9">
      <w:pPr>
        <w:pStyle w:val="7"/>
        <w:spacing w:line="321" w:lineRule="exact"/>
        <w:ind w:left="808"/>
      </w:pPr>
      <w:r>
        <w:rPr>
          <w:spacing w:val="-2"/>
        </w:rPr>
        <w:t>plt.ylabel('x(n)')</w:t>
      </w:r>
    </w:p>
    <w:p w14:paraId="589B46DD">
      <w:pPr>
        <w:pStyle w:val="7"/>
        <w:spacing w:after="0" w:line="321" w:lineRule="exact"/>
        <w:sectPr>
          <w:pgSz w:w="11910" w:h="16840"/>
          <w:pgMar w:top="1360" w:right="992" w:bottom="280" w:left="992" w:header="720" w:footer="720" w:gutter="0"/>
          <w:cols w:space="720" w:num="1"/>
        </w:sectPr>
      </w:pPr>
    </w:p>
    <w:p w14:paraId="4191FC88">
      <w:pPr>
        <w:pStyle w:val="7"/>
        <w:spacing w:before="60"/>
        <w:ind w:left="808"/>
      </w:pPr>
      <w:r>
        <w:rPr>
          <w:spacing w:val="-2"/>
        </w:rPr>
        <w:t>plt.grid()</w:t>
      </w:r>
    </w:p>
    <w:p w14:paraId="6A599DFC">
      <w:pPr>
        <w:pStyle w:val="7"/>
      </w:pPr>
    </w:p>
    <w:p w14:paraId="7ED40EBE">
      <w:pPr>
        <w:pStyle w:val="7"/>
        <w:spacing w:before="239"/>
      </w:pPr>
    </w:p>
    <w:p w14:paraId="71D0466A">
      <w:pPr>
        <w:pStyle w:val="7"/>
        <w:spacing w:line="448" w:lineRule="auto"/>
        <w:ind w:left="808" w:right="5171"/>
      </w:pPr>
      <w:r>
        <w:t># Plot the magnitude of DFT plt.subplot(3, 1, 2) plt.stem(range(N), np.abs(X)) plt.title('DFT</w:t>
      </w:r>
      <w:r>
        <w:rPr>
          <w:spacing w:val="-18"/>
        </w:rPr>
        <w:t xml:space="preserve"> </w:t>
      </w:r>
      <w:r>
        <w:t>Magnitude</w:t>
      </w:r>
      <w:r>
        <w:rPr>
          <w:spacing w:val="-17"/>
        </w:rPr>
        <w:t xml:space="preserve"> </w:t>
      </w:r>
      <w:r>
        <w:t xml:space="preserve">|X(k)|') </w:t>
      </w:r>
      <w:r>
        <w:rPr>
          <w:spacing w:val="-2"/>
        </w:rPr>
        <w:t>plt.xlabel('k')</w:t>
      </w:r>
    </w:p>
    <w:p w14:paraId="45D0C9A0">
      <w:pPr>
        <w:pStyle w:val="7"/>
        <w:spacing w:line="448" w:lineRule="auto"/>
        <w:ind w:left="808" w:right="7031"/>
      </w:pPr>
      <w:r>
        <w:rPr>
          <w:spacing w:val="-2"/>
        </w:rPr>
        <w:t>plt.ylabel('|X(k)|') plt.grid()</w:t>
      </w:r>
    </w:p>
    <w:p w14:paraId="58433500">
      <w:pPr>
        <w:pStyle w:val="7"/>
        <w:spacing w:before="278"/>
      </w:pPr>
    </w:p>
    <w:p w14:paraId="7E59A9C7">
      <w:pPr>
        <w:pStyle w:val="7"/>
        <w:spacing w:line="448" w:lineRule="auto"/>
        <w:ind w:left="808" w:right="5892"/>
      </w:pPr>
      <w:r>
        <w:t>#</w:t>
      </w:r>
      <w:r>
        <w:rPr>
          <w:spacing w:val="-10"/>
        </w:rPr>
        <w:t xml:space="preserve"> </w:t>
      </w:r>
      <w:r>
        <w:t>Plot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IDFT</w:t>
      </w:r>
      <w:r>
        <w:rPr>
          <w:spacing w:val="-8"/>
        </w:rPr>
        <w:t xml:space="preserve"> </w:t>
      </w:r>
      <w:r>
        <w:t>signal plt.subplot(3, 1, 3)</w:t>
      </w:r>
    </w:p>
    <w:p w14:paraId="63E9C034">
      <w:pPr>
        <w:pStyle w:val="7"/>
        <w:spacing w:before="1" w:line="448" w:lineRule="auto"/>
        <w:ind w:left="808" w:right="2789"/>
      </w:pPr>
      <w:r>
        <w:t>plt.stem(range(N), x_reconstructed.real) plt.title('Reconstructed</w:t>
      </w:r>
      <w:r>
        <w:rPr>
          <w:spacing w:val="-9"/>
        </w:rPr>
        <w:t xml:space="preserve"> </w:t>
      </w:r>
      <w:r>
        <w:t>Signal</w:t>
      </w:r>
      <w:r>
        <w:rPr>
          <w:spacing w:val="-9"/>
        </w:rPr>
        <w:t xml:space="preserve"> </w:t>
      </w:r>
      <w:r>
        <w:t>x(n)</w:t>
      </w:r>
      <w:r>
        <w:rPr>
          <w:spacing w:val="-8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 xml:space="preserve">IDFT') </w:t>
      </w:r>
      <w:r>
        <w:rPr>
          <w:spacing w:val="-2"/>
        </w:rPr>
        <w:t>plt.xlabel('n')</w:t>
      </w:r>
    </w:p>
    <w:p w14:paraId="50659F9E">
      <w:pPr>
        <w:pStyle w:val="7"/>
        <w:spacing w:line="448" w:lineRule="auto"/>
        <w:ind w:left="808" w:right="7031"/>
      </w:pPr>
      <w:r>
        <w:rPr>
          <w:spacing w:val="-2"/>
        </w:rPr>
        <w:t>plt.ylabel('x(n)') plt.grid() plt.tight_layout() plt.show()</w:t>
      </w:r>
    </w:p>
    <w:p w14:paraId="289B77E1">
      <w:pPr>
        <w:pStyle w:val="7"/>
      </w:pPr>
    </w:p>
    <w:p w14:paraId="5AA340C3">
      <w:pPr>
        <w:pStyle w:val="7"/>
      </w:pPr>
    </w:p>
    <w:p w14:paraId="34B38222">
      <w:pPr>
        <w:pStyle w:val="7"/>
        <w:spacing w:before="236"/>
      </w:pPr>
    </w:p>
    <w:p w14:paraId="69132713">
      <w:pPr>
        <w:pStyle w:val="3"/>
        <w:rPr>
          <w:u w:val="none"/>
        </w:rPr>
      </w:pPr>
      <w:r>
        <w:rPr>
          <w:u w:val="thick"/>
        </w:rPr>
        <w:t>Output</w:t>
      </w:r>
      <w:r>
        <w:rPr>
          <w:spacing w:val="-7"/>
          <w:u w:val="thick"/>
        </w:rPr>
        <w:t xml:space="preserve"> </w:t>
      </w:r>
      <w:r>
        <w:rPr>
          <w:spacing w:val="-10"/>
          <w:u w:val="thick"/>
        </w:rPr>
        <w:t>:</w:t>
      </w:r>
    </w:p>
    <w:p w14:paraId="2AB0C1B6">
      <w:pPr>
        <w:pStyle w:val="3"/>
        <w:spacing w:after="0"/>
        <w:sectPr>
          <w:pgSz w:w="11910" w:h="16840"/>
          <w:pgMar w:top="1360" w:right="992" w:bottom="280" w:left="992" w:header="720" w:footer="720" w:gutter="0"/>
          <w:cols w:space="720" w:num="1"/>
        </w:sectPr>
      </w:pPr>
    </w:p>
    <w:p w14:paraId="0D30D59F">
      <w:pPr>
        <w:pStyle w:val="7"/>
        <w:ind w:left="992"/>
        <w:rPr>
          <w:sz w:val="20"/>
        </w:rPr>
      </w:pPr>
      <w:r>
        <w:rPr>
          <w:sz w:val="20"/>
        </w:rPr>
        <w:drawing>
          <wp:inline distT="0" distB="0" distL="0" distR="0">
            <wp:extent cx="5092065" cy="5748020"/>
            <wp:effectExtent l="0" t="0" r="0" b="0"/>
            <wp:docPr id="100" name="Imag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147" cy="574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E5670">
      <w:pPr>
        <w:pStyle w:val="7"/>
        <w:rPr>
          <w:b/>
          <w:i/>
        </w:rPr>
      </w:pPr>
    </w:p>
    <w:p w14:paraId="6D54F03E">
      <w:pPr>
        <w:pStyle w:val="7"/>
        <w:rPr>
          <w:b/>
          <w:i/>
        </w:rPr>
      </w:pPr>
    </w:p>
    <w:p w14:paraId="26BB4550">
      <w:pPr>
        <w:pStyle w:val="7"/>
        <w:rPr>
          <w:b/>
          <w:i/>
        </w:rPr>
      </w:pPr>
    </w:p>
    <w:p w14:paraId="16E7B946">
      <w:pPr>
        <w:pStyle w:val="7"/>
        <w:rPr>
          <w:b/>
          <w:i/>
        </w:rPr>
      </w:pPr>
    </w:p>
    <w:p w14:paraId="32D6A345">
      <w:pPr>
        <w:pStyle w:val="7"/>
        <w:rPr>
          <w:b/>
          <w:i/>
        </w:rPr>
      </w:pPr>
    </w:p>
    <w:p w14:paraId="5A4A3BA3">
      <w:pPr>
        <w:pStyle w:val="7"/>
        <w:rPr>
          <w:b/>
          <w:i/>
        </w:rPr>
      </w:pPr>
    </w:p>
    <w:p w14:paraId="0232909D">
      <w:pPr>
        <w:pStyle w:val="7"/>
        <w:spacing w:before="260"/>
        <w:rPr>
          <w:b/>
          <w:i/>
        </w:rPr>
      </w:pPr>
    </w:p>
    <w:p w14:paraId="55F80608">
      <w:pPr>
        <w:pStyle w:val="7"/>
        <w:spacing w:before="1"/>
        <w:ind w:left="829" w:right="184"/>
        <w:jc w:val="both"/>
        <w:rPr>
          <w:rFonts w:ascii="Arial Rounded MT Bold"/>
        </w:rPr>
      </w:pPr>
    </w:p>
    <w:p w14:paraId="2CFA4AED">
      <w:pPr>
        <w:pStyle w:val="7"/>
        <w:spacing w:before="1"/>
        <w:ind w:left="829" w:right="184"/>
        <w:jc w:val="both"/>
        <w:rPr>
          <w:rFonts w:ascii="Arial Rounded MT Bold"/>
        </w:rPr>
      </w:pPr>
    </w:p>
    <w:p w14:paraId="661B36E8">
      <w:pPr>
        <w:pStyle w:val="7"/>
        <w:spacing w:before="1"/>
        <w:ind w:left="829" w:right="184"/>
        <w:jc w:val="both"/>
        <w:rPr>
          <w:rFonts w:ascii="Arial Rounded MT Bold"/>
        </w:rPr>
      </w:pPr>
    </w:p>
    <w:p w14:paraId="23681F78">
      <w:pPr>
        <w:pStyle w:val="7"/>
        <w:spacing w:before="1"/>
        <w:ind w:left="829" w:right="184"/>
        <w:jc w:val="both"/>
        <w:rPr>
          <w:rFonts w:ascii="Arial Rounded MT Bold"/>
        </w:rPr>
      </w:pPr>
    </w:p>
    <w:p w14:paraId="5F904E8D">
      <w:pPr>
        <w:pStyle w:val="7"/>
        <w:spacing w:before="1"/>
        <w:ind w:left="829" w:right="184"/>
        <w:jc w:val="both"/>
        <w:rPr>
          <w:rFonts w:ascii="Arial Rounded MT Bold"/>
        </w:rPr>
      </w:pPr>
    </w:p>
    <w:p w14:paraId="3A5E0232">
      <w:pPr>
        <w:pStyle w:val="7"/>
        <w:spacing w:before="1"/>
        <w:ind w:left="829" w:right="184"/>
        <w:jc w:val="both"/>
        <w:rPr>
          <w:rFonts w:ascii="Arial Rounded MT Bold"/>
        </w:rPr>
      </w:pPr>
    </w:p>
    <w:p w14:paraId="68BAF2D6">
      <w:pPr>
        <w:pStyle w:val="7"/>
        <w:spacing w:before="1"/>
        <w:ind w:left="829" w:right="184"/>
        <w:jc w:val="both"/>
        <w:rPr>
          <w:rFonts w:ascii="Arial Rounded MT Bold"/>
        </w:rPr>
      </w:pPr>
    </w:p>
    <w:p w14:paraId="7DF3BBF0">
      <w:pPr>
        <w:pStyle w:val="7"/>
        <w:spacing w:before="1"/>
        <w:ind w:left="829" w:right="184"/>
        <w:jc w:val="both"/>
        <w:rPr>
          <w:rFonts w:ascii="Arial Rounded MT Bold"/>
        </w:rPr>
      </w:pPr>
    </w:p>
    <w:p w14:paraId="2618BE7E">
      <w:pPr>
        <w:pStyle w:val="7"/>
        <w:spacing w:before="1"/>
        <w:ind w:left="829" w:right="184"/>
        <w:jc w:val="both"/>
        <w:rPr>
          <w:rFonts w:ascii="Arial Rounded MT Bold"/>
        </w:rPr>
      </w:pPr>
    </w:p>
    <w:p w14:paraId="49F23822">
      <w:pPr>
        <w:pStyle w:val="7"/>
        <w:spacing w:before="1"/>
        <w:ind w:left="829" w:right="184"/>
        <w:jc w:val="both"/>
        <w:rPr>
          <w:rFonts w:ascii="Arial Rounded MT Bold"/>
        </w:rPr>
      </w:pPr>
    </w:p>
    <w:p w14:paraId="102E21D5">
      <w:pPr>
        <w:pStyle w:val="7"/>
        <w:spacing w:before="1" w:line="360" w:lineRule="auto"/>
        <w:ind w:right="184"/>
        <w:jc w:val="both"/>
        <w:rPr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eastAsia="SimSun" w:cs="Times New Roman"/>
          <w:b/>
          <w:bCs/>
          <w:i/>
          <w:iCs/>
          <w:sz w:val="28"/>
          <w:szCs w:val="28"/>
          <w:u w:val="thick"/>
          <w:lang w:val="en-US"/>
        </w:rPr>
        <w:t>Experiment no :</w:t>
      </w:r>
      <w:r>
        <w:rPr>
          <w:rFonts w:hint="default" w:eastAsia="SimSun" w:cs="Times New Roman"/>
          <w:b w:val="0"/>
          <w:bCs w:val="0"/>
          <w:i w:val="0"/>
          <w:iCs w:val="0"/>
          <w:sz w:val="28"/>
          <w:szCs w:val="28"/>
          <w:u w:val="none"/>
          <w:lang w:val="en-US"/>
        </w:rPr>
        <w:t xml:space="preserve"> 9</w:t>
      </w:r>
    </w:p>
    <w:p w14:paraId="709DED06">
      <w:pPr>
        <w:pStyle w:val="7"/>
        <w:spacing w:before="1" w:line="360" w:lineRule="auto"/>
        <w:ind w:right="184"/>
        <w:jc w:val="both"/>
        <w:rPr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u w:val="none"/>
        </w:rPr>
      </w:pPr>
    </w:p>
    <w:p w14:paraId="1D8C6FB1">
      <w:pPr>
        <w:pStyle w:val="7"/>
        <w:spacing w:before="1" w:line="360" w:lineRule="auto"/>
        <w:ind w:right="184"/>
        <w:jc w:val="both"/>
        <w:rPr>
          <w:rFonts w:hint="default" w:ascii="Times New Roman" w:hAnsi="Times New Roman" w:eastAsia="SimSun" w:cs="Times New Roman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sz w:val="28"/>
          <w:szCs w:val="28"/>
          <w:u w:val="thick"/>
        </w:rPr>
        <w:t>Experiment</w:t>
      </w:r>
      <w:r>
        <w:rPr>
          <w:rFonts w:hint="default" w:eastAsia="SimSun" w:cs="Times New Roman"/>
          <w:b/>
          <w:bCs/>
          <w:i/>
          <w:iCs/>
          <w:sz w:val="28"/>
          <w:szCs w:val="28"/>
          <w:u w:val="thick"/>
          <w:lang w:val="en-US"/>
        </w:rPr>
        <w:t xml:space="preserve"> name </w:t>
      </w:r>
      <w:r>
        <w:rPr>
          <w:rFonts w:hint="default" w:ascii="Times New Roman" w:hAnsi="Times New Roman" w:eastAsia="SimSun" w:cs="Times New Roman"/>
          <w:b/>
          <w:bCs/>
          <w:i/>
          <w:iCs/>
          <w:sz w:val="28"/>
          <w:szCs w:val="28"/>
          <w:u w:val="thick"/>
        </w:rPr>
        <w:t>: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u w:val="none"/>
          <w:lang w:val="en-US"/>
        </w:rPr>
        <w:t xml:space="preserve">  </w:t>
      </w:r>
      <w:r>
        <w:rPr>
          <w:rFonts w:hint="default" w:ascii="Times New Roman" w:hAnsi="Times New Roman" w:eastAsia="SimSun" w:cs="Times New Roman"/>
          <w:sz w:val="28"/>
          <w:szCs w:val="28"/>
        </w:rPr>
        <w:t>Discrete Fourier Transform (DFT) and Frequency Bins Calculation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.</w:t>
      </w:r>
    </w:p>
    <w:p w14:paraId="7F6213D2">
      <w:pPr>
        <w:pStyle w:val="7"/>
        <w:spacing w:before="1" w:line="360" w:lineRule="auto"/>
        <w:ind w:right="184"/>
        <w:jc w:val="both"/>
        <w:rPr>
          <w:rFonts w:hint="default" w:ascii="Times New Roman" w:hAnsi="Times New Roman" w:eastAsia="SimSun" w:cs="Times New Roman"/>
          <w:sz w:val="28"/>
          <w:szCs w:val="28"/>
          <w:u w:val="none"/>
          <w:lang w:val="en-US"/>
        </w:rPr>
      </w:pPr>
    </w:p>
    <w:p w14:paraId="71EC7A11">
      <w:pPr>
        <w:pStyle w:val="7"/>
        <w:spacing w:before="1" w:line="360" w:lineRule="auto"/>
        <w:ind w:right="184"/>
        <w:jc w:val="both"/>
        <w:rPr>
          <w:rFonts w:hint="default" w:ascii="Times New Roman" w:hAnsi="Times New Roman" w:eastAsia="SimSun" w:cs="Times New Roman"/>
          <w:sz w:val="28"/>
          <w:szCs w:val="28"/>
          <w:u w:val="none"/>
          <w:lang w:val="en-US"/>
        </w:rPr>
      </w:pPr>
    </w:p>
    <w:p w14:paraId="593F8B1F">
      <w:pPr>
        <w:pStyle w:val="3"/>
        <w:keepNext w:val="0"/>
        <w:keepLines w:val="0"/>
        <w:widowControl/>
        <w:suppressLineNumbers w:val="0"/>
        <w:spacing w:line="360" w:lineRule="auto"/>
        <w:ind w:left="0" w:leftChars="0" w:firstLine="0" w:firstLineChars="0"/>
        <w:jc w:val="both"/>
        <w:rPr>
          <w:b/>
          <w:bCs/>
          <w:sz w:val="28"/>
          <w:szCs w:val="28"/>
          <w:u w:val="thick"/>
        </w:rPr>
      </w:pPr>
      <w:r>
        <w:rPr>
          <w:rStyle w:val="10"/>
          <w:b/>
          <w:bCs/>
          <w:sz w:val="28"/>
          <w:szCs w:val="28"/>
          <w:u w:val="thick"/>
        </w:rPr>
        <w:t>Objective:</w:t>
      </w:r>
    </w:p>
    <w:p w14:paraId="776EB501"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 w:line="360" w:lineRule="auto"/>
        <w:ind w:left="720" w:hanging="360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To understand and implement the </w:t>
      </w:r>
      <w:r>
        <w:rPr>
          <w:rStyle w:val="10"/>
          <w:b w:val="0"/>
          <w:bCs w:val="0"/>
          <w:sz w:val="28"/>
          <w:szCs w:val="28"/>
        </w:rPr>
        <w:t>Discrete Fourier Transform (DFT)</w:t>
      </w:r>
      <w:r>
        <w:rPr>
          <w:b w:val="0"/>
          <w:bCs w:val="0"/>
          <w:sz w:val="28"/>
          <w:szCs w:val="28"/>
        </w:rPr>
        <w:t xml:space="preserve"> using Python.</w:t>
      </w:r>
    </w:p>
    <w:p w14:paraId="0D385ECE"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 w:line="360" w:lineRule="auto"/>
        <w:ind w:left="720" w:hanging="36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 xml:space="preserve">To compute and analyze the </w:t>
      </w:r>
      <w:r>
        <w:rPr>
          <w:rStyle w:val="10"/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>frequency bins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 xml:space="preserve"> associated with the DFT.</w:t>
      </w:r>
    </w:p>
    <w:p w14:paraId="26815887"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 w:line="360" w:lineRule="auto"/>
        <w:ind w:left="720" w:hanging="360"/>
        <w:jc w:val="both"/>
        <w:rPr>
          <w:rFonts w:hint="default" w:ascii="Times New Roman" w:hAnsi="Times New Roman" w:eastAsia="SimSun" w:cs="Times New Roman"/>
          <w:sz w:val="28"/>
          <w:szCs w:val="28"/>
          <w:u w:val="none"/>
          <w:lang w:val="en-US"/>
        </w:rPr>
      </w:pPr>
      <w:r>
        <w:rPr>
          <w:b w:val="0"/>
          <w:bCs w:val="0"/>
          <w:sz w:val="28"/>
          <w:szCs w:val="28"/>
        </w:rPr>
        <w:t xml:space="preserve">To visualize the </w:t>
      </w:r>
      <w:r>
        <w:rPr>
          <w:rStyle w:val="10"/>
          <w:b w:val="0"/>
          <w:bCs w:val="0"/>
          <w:sz w:val="28"/>
          <w:szCs w:val="28"/>
        </w:rPr>
        <w:t>magnitude spectrum</w:t>
      </w:r>
      <w:r>
        <w:rPr>
          <w:b w:val="0"/>
          <w:bCs w:val="0"/>
          <w:sz w:val="28"/>
          <w:szCs w:val="28"/>
        </w:rPr>
        <w:t xml:space="preserve"> of the computed DFT.</w:t>
      </w:r>
    </w:p>
    <w:p w14:paraId="5141C3B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both"/>
        <w:rPr>
          <w:rFonts w:hint="default" w:ascii="Times New Roman" w:hAnsi="Times New Roman" w:eastAsia="SimSun" w:cs="Times New Roman"/>
          <w:sz w:val="28"/>
          <w:szCs w:val="28"/>
          <w:u w:val="none"/>
          <w:lang w:val="en-US"/>
        </w:rPr>
      </w:pPr>
    </w:p>
    <w:p w14:paraId="6EAB4B8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both"/>
        <w:rPr>
          <w:rFonts w:hint="default" w:ascii="Times New Roman" w:hAnsi="Times New Roman" w:eastAsia="SimSun" w:cs="Times New Roman"/>
          <w:b/>
          <w:bCs/>
          <w:i/>
          <w:iCs/>
          <w:sz w:val="28"/>
          <w:szCs w:val="28"/>
          <w:u w:val="thick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sz w:val="28"/>
          <w:szCs w:val="28"/>
          <w:u w:val="thick"/>
        </w:rPr>
        <w:t>Theory:</w:t>
      </w:r>
    </w:p>
    <w:p w14:paraId="3165A31A">
      <w:pPr>
        <w:pStyle w:val="9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1. Discrete Fourier Transform (DFT)</w:t>
      </w:r>
    </w:p>
    <w:p w14:paraId="66CDB2FC">
      <w:pPr>
        <w:pStyle w:val="9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The </w:t>
      </w:r>
      <w:r>
        <w:rPr>
          <w:rStyle w:val="10"/>
          <w:rFonts w:hint="default" w:ascii="Times New Roman" w:hAnsi="Times New Roman" w:cs="Times New Roman"/>
          <w:b w:val="0"/>
          <w:bCs w:val="0"/>
          <w:sz w:val="28"/>
          <w:szCs w:val="28"/>
        </w:rPr>
        <w:t>Discrete Fourier Transform (DFT)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is a mathematical technique used to analyze the frequency components of a discrete-time signal. It transforms a sequence of time-domain samples into its frequency-domain representation.</w:t>
      </w:r>
    </w:p>
    <w:p w14:paraId="7663FD88">
      <w:pPr>
        <w:pStyle w:val="9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The formula for the DFT is:</w:t>
      </w:r>
    </w:p>
    <w:p w14:paraId="22470673">
      <w:pPr>
        <w:pStyle w:val="9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                                 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2366645" cy="570865"/>
            <wp:effectExtent l="0" t="0" r="14605" b="635"/>
            <wp:docPr id="101" name="2384804F-3998-4D57-9195-F3826E402611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2384804F-3998-4D57-9195-F3826E402611-1" descr="wps"/>
                    <pic:cNvPicPr>
                      <a:picLocks noChangeAspect="1"/>
                    </pic:cNvPicPr>
                  </pic:nvPicPr>
                  <pic:blipFill>
                    <a:blip r:embed="rId94">
                      <a:extLst>
                        <a:ext uri="{96DAC541-7B7A-43D3-8B79-37D633B846F1}">
                          <asvg:svgBlip xmlns:asvg="http://schemas.microsoft.com/office/drawing/2016/SVG/main" r:embed="rId9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645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8CBE">
      <w:pPr>
        <w:pStyle w:val="9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where:</w:t>
      </w:r>
    </w:p>
    <w:p w14:paraId="58DDBF7B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360" w:lineRule="auto"/>
        <w:ind w:left="720" w:hanging="36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X(k) represents the frequency-domain output,</w:t>
      </w:r>
    </w:p>
    <w:p w14:paraId="6A892324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360" w:lineRule="auto"/>
        <w:ind w:left="720" w:hanging="36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x(n) is the input time-domain signal,</w:t>
      </w:r>
    </w:p>
    <w:p w14:paraId="34592DE0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360" w:lineRule="auto"/>
        <w:ind w:left="720" w:hanging="36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N is the total number of samples,</w:t>
      </w:r>
    </w:p>
    <w:p w14:paraId="0870EF51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360" w:lineRule="auto"/>
        <w:ind w:left="720" w:hanging="36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k is the frequency index,</w:t>
      </w:r>
    </w:p>
    <w:p w14:paraId="2AB2738A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360" w:lineRule="auto"/>
        <w:ind w:left="720" w:hanging="36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drawing>
          <wp:inline distT="0" distB="0" distL="114300" distR="114300">
            <wp:extent cx="873125" cy="212725"/>
            <wp:effectExtent l="0" t="0" r="3175" b="15875"/>
            <wp:docPr id="102" name="2384804F-3998-4D57-9195-F3826E402611-2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2384804F-3998-4D57-9195-F3826E402611-2" descr="wps"/>
                    <pic:cNvPicPr>
                      <a:picLocks noChangeAspect="1"/>
                    </pic:cNvPicPr>
                  </pic:nvPicPr>
                  <pic:blipFill>
                    <a:blip r:embed="rId96">
                      <a:extLst>
                        <a:ext uri="{96DAC541-7B7A-43D3-8B79-37D633B846F1}">
                          <asvg:svgBlip xmlns:asvg="http://schemas.microsoft.com/office/drawing/2016/SVG/main" r:embed="rId9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3125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is the complex exponential basis function.</w:t>
      </w:r>
    </w:p>
    <w:p w14:paraId="3F823966">
      <w:pPr>
        <w:pStyle w:val="4"/>
        <w:keepNext w:val="0"/>
        <w:keepLines w:val="0"/>
        <w:widowControl/>
        <w:suppressLineNumbers w:val="0"/>
        <w:spacing w:line="360" w:lineRule="auto"/>
        <w:jc w:val="both"/>
        <w:rPr>
          <w:rStyle w:val="10"/>
          <w:rFonts w:hint="default" w:ascii="Times New Roman" w:hAnsi="Times New Roman" w:cs="Times New Roman"/>
          <w:b/>
          <w:bCs/>
          <w:sz w:val="28"/>
          <w:szCs w:val="28"/>
        </w:rPr>
      </w:pPr>
    </w:p>
    <w:p w14:paraId="17FCD98A">
      <w:pPr>
        <w:pStyle w:val="4"/>
        <w:keepNext w:val="0"/>
        <w:keepLines w:val="0"/>
        <w:widowControl/>
        <w:suppressLineNumbers w:val="0"/>
        <w:spacing w:line="360" w:lineRule="auto"/>
        <w:jc w:val="both"/>
        <w:rPr>
          <w:rStyle w:val="10"/>
          <w:rFonts w:hint="default" w:ascii="Times New Roman" w:hAnsi="Times New Roman" w:cs="Times New Roman"/>
          <w:b/>
          <w:bCs/>
          <w:sz w:val="28"/>
          <w:szCs w:val="28"/>
        </w:rPr>
      </w:pPr>
    </w:p>
    <w:p w14:paraId="3BB05BEA">
      <w:pPr>
        <w:pStyle w:val="4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Style w:val="10"/>
          <w:rFonts w:hint="default" w:ascii="Times New Roman" w:hAnsi="Times New Roman" w:cs="Times New Roman"/>
          <w:b/>
          <w:bCs/>
          <w:sz w:val="28"/>
          <w:szCs w:val="28"/>
          <w:lang w:val="en-US"/>
        </w:rPr>
        <w:t>2.</w:t>
      </w:r>
      <w:r>
        <w:rPr>
          <w:rStyle w:val="10"/>
          <w:rFonts w:hint="default" w:ascii="Times New Roman" w:hAnsi="Times New Roman" w:cs="Times New Roman"/>
          <w:b/>
          <w:bCs/>
          <w:sz w:val="28"/>
          <w:szCs w:val="28"/>
        </w:rPr>
        <w:t>Frequency Bins Calculation</w:t>
      </w:r>
    </w:p>
    <w:p w14:paraId="361035B6">
      <w:pPr>
        <w:pStyle w:val="9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The </w:t>
      </w:r>
      <w:r>
        <w:rPr>
          <w:rStyle w:val="10"/>
          <w:rFonts w:hint="default" w:ascii="Times New Roman" w:hAnsi="Times New Roman" w:cs="Times New Roman"/>
          <w:b w:val="0"/>
          <w:bCs w:val="0"/>
          <w:sz w:val="28"/>
          <w:szCs w:val="28"/>
        </w:rPr>
        <w:t>DFT outputs a set of frequency bins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that represent discrete frequency components. The frequency bin formula is:</w:t>
      </w:r>
    </w:p>
    <w:p w14:paraId="187B8C4C">
      <w:pPr>
        <w:pStyle w:val="9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                     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3513455" cy="396875"/>
            <wp:effectExtent l="0" t="0" r="10795" b="3175"/>
            <wp:docPr id="103" name="2384804F-3998-4D57-9195-F3826E402611-3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2384804F-3998-4D57-9195-F3826E402611-3" descr="wps"/>
                    <pic:cNvPicPr>
                      <a:picLocks noChangeAspect="1"/>
                    </pic:cNvPicPr>
                  </pic:nvPicPr>
                  <pic:blipFill>
                    <a:blip r:embed="rId98">
                      <a:extLst>
                        <a:ext uri="{96DAC541-7B7A-43D3-8B79-37D633B846F1}">
                          <asvg:svgBlip xmlns:asvg="http://schemas.microsoft.com/office/drawing/2016/SVG/main" r:embed="rId9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455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D14A">
      <w:pPr>
        <w:pStyle w:val="9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where:</w:t>
      </w:r>
    </w:p>
    <w:p w14:paraId="506D0EF1"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 w:line="360" w:lineRule="auto"/>
        <w:ind w:left="720" w:hanging="36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f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vertAlign w:val="subscript"/>
          <w:lang w:val="en-US"/>
        </w:rPr>
        <w:t>k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is the frequency of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bin k.</w:t>
      </w:r>
    </w:p>
    <w:p w14:paraId="43F1DEAA"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 w:line="360" w:lineRule="auto"/>
        <w:ind w:left="720" w:hanging="36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F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vertAlign w:val="subscript"/>
          <w:lang w:val="en-US"/>
        </w:rPr>
        <w:t xml:space="preserve">s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is the </w:t>
      </w:r>
      <w:r>
        <w:rPr>
          <w:rStyle w:val="10"/>
          <w:rFonts w:hint="default" w:ascii="Times New Roman" w:hAnsi="Times New Roman" w:cs="Times New Roman"/>
          <w:b w:val="0"/>
          <w:bCs w:val="0"/>
          <w:sz w:val="28"/>
          <w:szCs w:val="28"/>
        </w:rPr>
        <w:t>sampling frequency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.</w:t>
      </w:r>
    </w:p>
    <w:p w14:paraId="4F319ACF"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 w:line="360" w:lineRule="auto"/>
        <w:ind w:left="720" w:hanging="36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N is the </w:t>
      </w:r>
      <w:r>
        <w:rPr>
          <w:rStyle w:val="10"/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number of </w:t>
      </w:r>
      <w:r>
        <w:rPr>
          <w:rStyle w:val="10"/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Style w:val="10"/>
          <w:rFonts w:hint="default" w:ascii="Times New Roman" w:hAnsi="Times New Roman" w:cs="Times New Roman"/>
          <w:b w:val="0"/>
          <w:bCs w:val="0"/>
          <w:sz w:val="28"/>
          <w:szCs w:val="28"/>
        </w:rPr>
        <w:t>DFT points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.</w:t>
      </w:r>
    </w:p>
    <w:p w14:paraId="2F4AB497">
      <w:pPr>
        <w:pStyle w:val="9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Alternatively, we can compute </w:t>
      </w:r>
      <w:r>
        <w:rPr>
          <w:rStyle w:val="10"/>
          <w:rFonts w:hint="default" w:ascii="Times New Roman" w:hAnsi="Times New Roman" w:cs="Times New Roman"/>
          <w:b w:val="0"/>
          <w:bCs w:val="0"/>
          <w:sz w:val="28"/>
          <w:szCs w:val="28"/>
        </w:rPr>
        <w:t>both positive and negative frequency bins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using </w:t>
      </w:r>
      <w:r>
        <w:rPr>
          <w:rStyle w:val="10"/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NumPy’s </w:t>
      </w:r>
      <w:r>
        <w:rPr>
          <w:rStyle w:val="10"/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:            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drawing>
          <wp:inline distT="0" distB="0" distL="114300" distR="114300">
            <wp:extent cx="1701165" cy="223520"/>
            <wp:effectExtent l="0" t="0" r="13335" b="5080"/>
            <wp:docPr id="104" name="2384804F-3998-4D57-9195-F3826E402611-4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2384804F-3998-4D57-9195-F3826E402611-4" descr="wps"/>
                    <pic:cNvPicPr>
                      <a:picLocks noChangeAspect="1"/>
                    </pic:cNvPicPr>
                  </pic:nvPicPr>
                  <pic:blipFill>
                    <a:blip r:embed="rId100">
                      <a:extLst>
                        <a:ext uri="{96DAC541-7B7A-43D3-8B79-37D633B846F1}">
                          <asvg:svgBlip xmlns:asvg="http://schemas.microsoft.com/office/drawing/2016/SVG/main" r:embed="rId10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E8A5">
      <w:pPr>
        <w:pStyle w:val="9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          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5363210" cy="448310"/>
            <wp:effectExtent l="0" t="0" r="8890" b="8890"/>
            <wp:docPr id="105" name="2384804F-3998-4D57-9195-F3826E402611-5" descr="C:/Users/User/AppData/Local/Temp/wps.xTQNXR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2384804F-3998-4D57-9195-F3826E402611-5" descr="C:/Users/User/AppData/Local/Temp/wps.xTQNXRwps"/>
                    <pic:cNvPicPr>
                      <a:picLocks noChangeAspect="1"/>
                    </pic:cNvPicPr>
                  </pic:nvPicPr>
                  <pic:blipFill>
                    <a:blip r:embed="rId102">
                      <a:extLst>
                        <a:ext uri="{96DAC541-7B7A-43D3-8B79-37D633B846F1}">
                          <asvg:svgBlip xmlns:asvg="http://schemas.microsoft.com/office/drawing/2016/SVG/main" r:embed="rId10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2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0C4D">
      <w:pPr>
        <w:pStyle w:val="9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This function generates frequency bins in the range:</w:t>
      </w:r>
    </w:p>
    <w:p w14:paraId="788C9220">
      <w:pPr>
        <w:pStyle w:val="9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                            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drawing>
          <wp:inline distT="0" distB="0" distL="114300" distR="114300">
            <wp:extent cx="1062990" cy="483235"/>
            <wp:effectExtent l="0" t="0" r="3810" b="12065"/>
            <wp:docPr id="107" name="2384804F-3998-4D57-9195-F3826E402611-6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2384804F-3998-4D57-9195-F3826E402611-6" descr="wps"/>
                    <pic:cNvPicPr>
                      <a:picLocks noChangeAspect="1"/>
                    </pic:cNvPicPr>
                  </pic:nvPicPr>
                  <pic:blipFill>
                    <a:blip r:embed="rId104">
                      <a:extLst>
                        <a:ext uri="{96DAC541-7B7A-43D3-8B79-37D633B846F1}">
                          <asvg:svgBlip xmlns:asvg="http://schemas.microsoft.com/office/drawing/2016/SVG/main" r:embed="rId10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299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F447">
      <w:pPr>
        <w:pStyle w:val="9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which helps in </w:t>
      </w:r>
      <w:r>
        <w:rPr>
          <w:rStyle w:val="10"/>
          <w:rFonts w:hint="default" w:ascii="Times New Roman" w:hAnsi="Times New Roman" w:cs="Times New Roman"/>
          <w:b w:val="0"/>
          <w:bCs w:val="0"/>
          <w:sz w:val="28"/>
          <w:szCs w:val="28"/>
        </w:rPr>
        <w:t>analyzing both positive and negative frequencies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.</w:t>
      </w:r>
    </w:p>
    <w:p w14:paraId="77413E04">
      <w:pPr>
        <w:pStyle w:val="9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</w:p>
    <w:p w14:paraId="14AD978C">
      <w:pPr>
        <w:pStyle w:val="9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</w:p>
    <w:p w14:paraId="09C6669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both"/>
        <w:rPr>
          <w:rFonts w:hint="default" w:ascii="Times New Roman" w:hAnsi="Times New Roman" w:eastAsia="SimSun" w:cs="Times New Roman"/>
          <w:b/>
          <w:bCs/>
          <w:i/>
          <w:iCs/>
          <w:sz w:val="28"/>
          <w:szCs w:val="28"/>
          <w:u w:val="thick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sz w:val="28"/>
          <w:szCs w:val="28"/>
          <w:u w:val="thick"/>
          <w:lang w:val="en-US"/>
        </w:rPr>
        <w:t>Source Code :</w:t>
      </w:r>
    </w:p>
    <w:p w14:paraId="7B9695F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both"/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  <w:t>import numpy as np</w:t>
      </w:r>
    </w:p>
    <w:p w14:paraId="2885CFF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both"/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  <w:t>import matplotlib.pyplot as plt</w:t>
      </w:r>
    </w:p>
    <w:p w14:paraId="165556C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both"/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</w:pPr>
    </w:p>
    <w:p w14:paraId="1B68657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both"/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  <w:t>def DFT(x):</w:t>
      </w:r>
    </w:p>
    <w:p w14:paraId="2184698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both"/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  <w:t xml:space="preserve">    """Compute the Discrete Fourier Transform (DFT) of a 1D signal."""</w:t>
      </w:r>
    </w:p>
    <w:p w14:paraId="6F392F3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both"/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  <w:t xml:space="preserve">    N = len(x)</w:t>
      </w:r>
    </w:p>
    <w:p w14:paraId="4496654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both"/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  <w:t xml:space="preserve">    k = np.arange(N).reshape((N, 1))  # Column vector</w:t>
      </w:r>
    </w:p>
    <w:p w14:paraId="2F55255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both"/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  <w:t xml:space="preserve">    n = np.arange(N)  # Row vector</w:t>
      </w:r>
    </w:p>
    <w:p w14:paraId="5CD5AAB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both"/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  <w:t xml:space="preserve">    exp_term = np.exp(-2j * np.pi * k * n / N)</w:t>
      </w:r>
    </w:p>
    <w:p w14:paraId="6BCD84A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both"/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  <w:t xml:space="preserve">    return np.dot(exp_term, x)</w:t>
      </w:r>
    </w:p>
    <w:p w14:paraId="2322F06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both"/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</w:pPr>
    </w:p>
    <w:p w14:paraId="7A0817E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both"/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  <w:t># Sampling parameters</w:t>
      </w:r>
    </w:p>
    <w:p w14:paraId="4F9552C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both"/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  <w:t>Fs = 1000  # Sampling frequency (Hz)</w:t>
      </w:r>
    </w:p>
    <w:p w14:paraId="25502EA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both"/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  <w:t>N = 1000   # Number of DFT points (same as samples)</w:t>
      </w:r>
    </w:p>
    <w:p w14:paraId="09E536E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both"/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  <w:t xml:space="preserve">t = np.linspace(0, 1, N, endpoint=False) </w:t>
      </w:r>
    </w:p>
    <w:p w14:paraId="0BB2E3A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both"/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</w:pPr>
    </w:p>
    <w:p w14:paraId="31EC93F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both"/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  <w:t># Generate a signal with 50 Hz and 120 Hz sine waves</w:t>
      </w:r>
    </w:p>
    <w:p w14:paraId="388DFCB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both"/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  <w:t>signal = np.sin(2 * np.pi * 50 * t) + 0.5 * np.sin(2 * np.pi * 120 * t)</w:t>
      </w:r>
    </w:p>
    <w:p w14:paraId="21EFBC2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both"/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</w:pPr>
    </w:p>
    <w:p w14:paraId="53EAD1D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both"/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  <w:t># Compute DFT</w:t>
      </w:r>
    </w:p>
    <w:p w14:paraId="6C6F044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both"/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  <w:t>dft_output = DFT(signal)</w:t>
      </w:r>
    </w:p>
    <w:p w14:paraId="0461601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both"/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</w:pPr>
    </w:p>
    <w:p w14:paraId="173D861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both"/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  <w:t># Compute frequency bins using the formula f_k = (k / N) * Fs</w:t>
      </w:r>
    </w:p>
    <w:p w14:paraId="12D252C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both"/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  <w:t xml:space="preserve">freq_bins = np.fft.fftfreq(N, d=1/Fs)  </w:t>
      </w:r>
    </w:p>
    <w:p w14:paraId="36ABC5F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both"/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</w:pPr>
    </w:p>
    <w:p w14:paraId="3E80033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both"/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  <w:t># Plot single-sided magnitude spectrum</w:t>
      </w:r>
    </w:p>
    <w:p w14:paraId="1786F1B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both"/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  <w:t>plt.figure(figsize=(10, 5))</w:t>
      </w:r>
    </w:p>
    <w:p w14:paraId="3547F11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both"/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  <w:t xml:space="preserve">plt.plot(freq_bins[:N//2], np.abs(dft_output[:N//2]))  </w:t>
      </w:r>
    </w:p>
    <w:p w14:paraId="54FE3CC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both"/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  <w:t>plt.title("DFT Frequency Spectrum")</w:t>
      </w:r>
    </w:p>
    <w:p w14:paraId="512B0A1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both"/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  <w:t>plt.xlabel("Frequency (Hz)")</w:t>
      </w:r>
    </w:p>
    <w:p w14:paraId="2DF521A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both"/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  <w:t>plt.ylabel("Magnitude")</w:t>
      </w:r>
    </w:p>
    <w:p w14:paraId="7BCC35E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both"/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  <w:t>plt.grid()</w:t>
      </w:r>
    </w:p>
    <w:p w14:paraId="0E95484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both"/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  <w:t>plt.show()</w:t>
      </w:r>
    </w:p>
    <w:p w14:paraId="1215B36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both"/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</w:pPr>
    </w:p>
    <w:p w14:paraId="57A2FA2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both"/>
        <w:rPr>
          <w:rFonts w:hint="default" w:ascii="Times New Roman" w:hAnsi="Times New Roman" w:eastAsia="SimSun"/>
          <w:b w:val="0"/>
          <w:bCs w:val="0"/>
          <w:i w:val="0"/>
          <w:iCs w:val="0"/>
          <w:sz w:val="28"/>
          <w:szCs w:val="28"/>
          <w:u w:val="none"/>
          <w:lang w:val="en-US"/>
        </w:rPr>
      </w:pPr>
    </w:p>
    <w:p w14:paraId="01EA6B8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both"/>
        <w:rPr>
          <w:rFonts w:hint="default" w:ascii="Times New Roman" w:hAnsi="Times New Roman" w:eastAsia="SimSun"/>
          <w:b/>
          <w:bCs/>
          <w:i/>
          <w:iCs/>
          <w:sz w:val="28"/>
          <w:szCs w:val="28"/>
          <w:u w:val="thick"/>
          <w:lang w:val="en-US"/>
        </w:rPr>
      </w:pPr>
    </w:p>
    <w:p w14:paraId="0B0EA67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both"/>
        <w:rPr>
          <w:rFonts w:hint="default" w:ascii="Times New Roman" w:hAnsi="Times New Roman" w:eastAsia="SimSun"/>
          <w:b/>
          <w:bCs/>
          <w:i/>
          <w:iCs/>
          <w:sz w:val="28"/>
          <w:szCs w:val="28"/>
          <w:u w:val="thick"/>
          <w:lang w:val="en-US"/>
        </w:rPr>
      </w:pPr>
      <w:r>
        <w:rPr>
          <w:rFonts w:hint="default" w:ascii="Times New Roman" w:hAnsi="Times New Roman" w:eastAsia="SimSun"/>
          <w:b/>
          <w:bCs/>
          <w:i/>
          <w:iCs/>
          <w:sz w:val="28"/>
          <w:szCs w:val="28"/>
          <w:u w:val="thick"/>
          <w:lang w:val="en-US"/>
        </w:rPr>
        <w:t>Output :</w:t>
      </w:r>
    </w:p>
    <w:p w14:paraId="4637646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both"/>
        <w:rPr>
          <w:rFonts w:hint="default" w:ascii="Times New Roman" w:hAnsi="Times New Roman" w:eastAsia="SimSun"/>
          <w:b/>
          <w:bCs/>
          <w:i/>
          <w:iCs/>
          <w:sz w:val="28"/>
          <w:szCs w:val="28"/>
          <w:u w:val="thick"/>
          <w:lang w:val="en-US"/>
        </w:rPr>
      </w:pPr>
    </w:p>
    <w:p w14:paraId="3AC9052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both"/>
        <w:rPr>
          <w:rFonts w:hint="default" w:ascii="Times New Roman" w:hAnsi="Times New Roman" w:eastAsia="SimSun"/>
          <w:b/>
          <w:bCs/>
          <w:i/>
          <w:iCs/>
          <w:sz w:val="28"/>
          <w:szCs w:val="28"/>
          <w:u w:val="thick"/>
          <w:lang w:val="en-US"/>
        </w:rPr>
      </w:pPr>
      <w:r>
        <w:rPr>
          <w:rFonts w:hint="default" w:ascii="Times New Roman" w:hAnsi="Times New Roman" w:eastAsia="SimSun"/>
          <w:b/>
          <w:bCs/>
          <w:i/>
          <w:iCs/>
          <w:sz w:val="28"/>
          <w:szCs w:val="28"/>
          <w:u w:val="thick"/>
          <w:lang w:val="en-US"/>
        </w:rPr>
        <w:drawing>
          <wp:inline distT="0" distB="0" distL="114300" distR="114300">
            <wp:extent cx="6458585" cy="4039235"/>
            <wp:effectExtent l="0" t="0" r="18415" b="18415"/>
            <wp:docPr id="108" name="Picture 108" descr="la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lab9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458585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852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both"/>
        <w:rPr>
          <w:rFonts w:hint="default" w:ascii="Times New Roman" w:hAnsi="Times New Roman" w:eastAsia="SimSun"/>
          <w:b/>
          <w:bCs/>
          <w:i/>
          <w:iCs/>
          <w:sz w:val="28"/>
          <w:szCs w:val="28"/>
          <w:u w:val="thick"/>
          <w:lang w:val="en-US"/>
        </w:rPr>
      </w:pPr>
    </w:p>
    <w:p w14:paraId="4CC92ED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both"/>
        <w:rPr>
          <w:rFonts w:hint="default" w:ascii="Times New Roman" w:hAnsi="Times New Roman" w:eastAsia="SimSun"/>
          <w:b/>
          <w:bCs/>
          <w:i/>
          <w:iCs/>
          <w:sz w:val="28"/>
          <w:szCs w:val="28"/>
          <w:u w:val="thick"/>
          <w:lang w:val="en-US"/>
        </w:rPr>
      </w:pPr>
    </w:p>
    <w:p w14:paraId="5299B0F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both"/>
        <w:rPr>
          <w:rFonts w:hint="default" w:ascii="Times New Roman" w:hAnsi="Times New Roman" w:eastAsia="SimSun"/>
          <w:b/>
          <w:bCs/>
          <w:i/>
          <w:iCs/>
          <w:sz w:val="28"/>
          <w:szCs w:val="28"/>
          <w:u w:val="thick"/>
          <w:lang w:val="en-US"/>
        </w:rPr>
      </w:pPr>
      <w:bookmarkStart w:id="50" w:name="_GoBack"/>
      <w:bookmarkEnd w:id="50"/>
    </w:p>
    <w:p w14:paraId="32C05D8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center"/>
        <w:rPr>
          <w:rFonts w:hint="default" w:ascii="Bahnschrift" w:hAnsi="Bahnschrift" w:eastAsia="SimSun" w:cs="Bahnschrift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Bahnschrift" w:hAnsi="Bahnschrift" w:eastAsia="SimSun" w:cs="Bahnschrift"/>
          <w:b w:val="0"/>
          <w:bCs w:val="0"/>
          <w:i w:val="0"/>
          <w:iCs w:val="0"/>
          <w:sz w:val="28"/>
          <w:szCs w:val="28"/>
          <w:u w:val="none"/>
          <w:lang w:val="en-US"/>
        </w:rPr>
        <w:t>THE END</w:t>
      </w:r>
    </w:p>
    <w:p w14:paraId="62DC6CF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center"/>
        <w:rPr>
          <w:rFonts w:hint="default" w:ascii="Times New Roman" w:hAnsi="Times New Roman" w:eastAsia="SimSun"/>
          <w:b/>
          <w:bCs/>
          <w:i/>
          <w:iCs/>
          <w:sz w:val="28"/>
          <w:szCs w:val="28"/>
          <w:u w:val="thick"/>
          <w:lang w:val="en-US"/>
        </w:rPr>
      </w:pPr>
    </w:p>
    <w:sectPr>
      <w:pgSz w:w="11910" w:h="16840"/>
      <w:pgMar w:top="1720" w:right="992" w:bottom="280" w:left="992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gency FB">
    <w:panose1 w:val="020B0503020202020204"/>
    <w:charset w:val="01"/>
    <w:family w:val="swiss"/>
    <w:pitch w:val="default"/>
    <w:sig w:usb0="00000003" w:usb1="00000000" w:usb2="00000000" w:usb3="00000000" w:csb0="20000001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Arial Narrow">
    <w:panose1 w:val="020B0606020202030204"/>
    <w:charset w:val="01"/>
    <w:family w:val="swiss"/>
    <w:pitch w:val="default"/>
    <w:sig w:usb0="00000287" w:usb1="00000800" w:usb2="00000000" w:usb3="00000000" w:csb0="2000009F" w:csb1="DFD70000"/>
  </w:font>
  <w:font w:name="Cambria">
    <w:panose1 w:val="02040503050406030204"/>
    <w:charset w:val="01"/>
    <w:family w:val="roman"/>
    <w:pitch w:val="default"/>
    <w:sig w:usb0="E00006FF" w:usb1="420024FF" w:usb2="02000000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 Math">
    <w:panose1 w:val="02040503050406030204"/>
    <w:charset w:val="01"/>
    <w:family w:val="roman"/>
    <w:pitch w:val="default"/>
    <w:sig w:usb0="E00006FF" w:usb1="420024FF" w:usb2="02000000" w:usb3="00000000" w:csb0="2000019F" w:csb1="00000000"/>
  </w:font>
  <w:font w:name="Arial Rounded MT Bold">
    <w:panose1 w:val="020F0704030504030204"/>
    <w:charset w:val="01"/>
    <w:family w:val="swiss"/>
    <w:pitch w:val="default"/>
    <w:sig w:usb0="00000003" w:usb1="00000000" w:usb2="00000000" w:usb3="00000000" w:csb0="20000001" w:csb1="0000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1"/>
      <w:numFmt w:val="decimal"/>
      <w:lvlText w:val="%1."/>
      <w:lvlJc w:val="left"/>
      <w:pPr>
        <w:ind w:left="1088" w:hanging="28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"/>
      <w:lvlJc w:val="left"/>
      <w:pPr>
        <w:ind w:left="1528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53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87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54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87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21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54" w:hanging="360"/>
      </w:pPr>
      <w:rPr>
        <w:rFonts w:hint="default"/>
        <w:lang w:val="en-US" w:eastAsia="en-US" w:bidi="ar-SA"/>
      </w:rPr>
    </w:lvl>
  </w:abstractNum>
  <w:abstractNum w:abstractNumId="1">
    <w:nsid w:val="A21D82AB"/>
    <w:multiLevelType w:val="multilevel"/>
    <w:tmpl w:val="A21D82A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1528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"/>
      <w:lvlJc w:val="left"/>
      <w:pPr>
        <w:ind w:left="1528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4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88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21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61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01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41" w:hanging="360"/>
      </w:pPr>
      <w:rPr>
        <w:rFonts w:hint="default"/>
        <w:lang w:val="en-US" w:eastAsia="en-US" w:bidi="ar-SA"/>
      </w:rPr>
    </w:lvl>
  </w:abstractNum>
  <w:abstractNum w:abstractNumId="3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1088" w:hanging="28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"/>
      <w:lvlJc w:val="left"/>
      <w:pPr>
        <w:ind w:left="1528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53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87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54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87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21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54" w:hanging="360"/>
      </w:pPr>
      <w:rPr>
        <w:rFonts w:hint="default"/>
        <w:lang w:val="en-US" w:eastAsia="en-US" w:bidi="ar-SA"/>
      </w:rPr>
    </w:lvl>
  </w:abstractNum>
  <w:abstractNum w:abstractNumId="4">
    <w:nsid w:val="C8879AEF"/>
    <w:multiLevelType w:val="multilevel"/>
    <w:tmpl w:val="C8879AEF"/>
    <w:lvl w:ilvl="0" w:tentative="0">
      <w:start w:val="1"/>
      <w:numFmt w:val="decimal"/>
      <w:lvlText w:val="%1."/>
      <w:lvlJc w:val="left"/>
      <w:pPr>
        <w:ind w:left="1528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"/>
      <w:lvlJc w:val="left"/>
      <w:pPr>
        <w:ind w:left="1528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4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88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21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61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01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41" w:hanging="360"/>
      </w:pPr>
      <w:rPr>
        <w:rFonts w:hint="default"/>
        <w:lang w:val="en-US" w:eastAsia="en-US" w:bidi="ar-SA"/>
      </w:rPr>
    </w:lvl>
  </w:abstractNum>
  <w:abstractNum w:abstractNumId="5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1088" w:hanging="28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964" w:hanging="28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48" w:hanging="28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32" w:hanging="28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16" w:hanging="28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01" w:hanging="28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85" w:hanging="28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69" w:hanging="28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53" w:hanging="281"/>
      </w:pPr>
      <w:rPr>
        <w:rFonts w:hint="default"/>
        <w:lang w:val="en-US" w:eastAsia="en-US" w:bidi="ar-SA"/>
      </w:rPr>
    </w:lvl>
  </w:abstractNum>
  <w:abstractNum w:abstractNumId="6">
    <w:nsid w:val="F4B5D9F5"/>
    <w:multiLevelType w:val="multilevel"/>
    <w:tmpl w:val="F4B5D9F5"/>
    <w:lvl w:ilvl="0" w:tentative="0">
      <w:start w:val="1"/>
      <w:numFmt w:val="decimal"/>
      <w:lvlText w:val="%1."/>
      <w:lvlJc w:val="left"/>
      <w:pPr>
        <w:ind w:left="1528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"/>
      <w:lvlJc w:val="left"/>
      <w:pPr>
        <w:ind w:left="1528" w:hanging="360"/>
      </w:pPr>
      <w:rPr>
        <w:rFonts w:hint="default" w:ascii="Symbol" w:hAnsi="Symbol" w:eastAsia="Symbol" w:cs="Symbol"/>
        <w:spacing w:val="0"/>
        <w:w w:val="99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4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88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21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61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01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41" w:hanging="360"/>
      </w:pPr>
      <w:rPr>
        <w:rFonts w:hint="default"/>
        <w:lang w:val="en-US" w:eastAsia="en-US" w:bidi="ar-SA"/>
      </w:rPr>
    </w:lvl>
  </w:abstractNum>
  <w:abstractNum w:abstractNumId="7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1528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360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4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88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21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61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01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41" w:hanging="360"/>
      </w:pPr>
      <w:rPr>
        <w:rFonts w:hint="default"/>
        <w:lang w:val="en-US" w:eastAsia="en-US" w:bidi="ar-SA"/>
      </w:rPr>
    </w:lvl>
  </w:abstractNum>
  <w:abstractNum w:abstractNumId="8">
    <w:nsid w:val="01131A57"/>
    <w:multiLevelType w:val="multilevel"/>
    <w:tmpl w:val="01131A5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0248C179"/>
    <w:multiLevelType w:val="multilevel"/>
    <w:tmpl w:val="0248C179"/>
    <w:lvl w:ilvl="0" w:tentative="0">
      <w:start w:val="1"/>
      <w:numFmt w:val="decimal"/>
      <w:lvlText w:val="%1."/>
      <w:lvlJc w:val="left"/>
      <w:pPr>
        <w:ind w:left="1528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360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4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88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21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61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01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41" w:hanging="360"/>
      </w:pPr>
      <w:rPr>
        <w:rFonts w:hint="default"/>
        <w:lang w:val="en-US" w:eastAsia="en-US" w:bidi="ar-SA"/>
      </w:rPr>
    </w:lvl>
  </w:abstractNum>
  <w:abstractNum w:abstractNumId="10">
    <w:nsid w:val="03D62ECE"/>
    <w:multiLevelType w:val="multilevel"/>
    <w:tmpl w:val="03D62ECE"/>
    <w:lvl w:ilvl="0" w:tentative="0">
      <w:start w:val="1"/>
      <w:numFmt w:val="decimal"/>
      <w:lvlText w:val="%1."/>
      <w:lvlJc w:val="left"/>
      <w:pPr>
        <w:ind w:left="1088" w:hanging="281"/>
        <w:jc w:val="left"/>
      </w:pPr>
      <w:rPr>
        <w:rFonts w:hint="default"/>
        <w:spacing w:val="0"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964" w:hanging="28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48" w:hanging="28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32" w:hanging="28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16" w:hanging="28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01" w:hanging="28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85" w:hanging="28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69" w:hanging="28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53" w:hanging="281"/>
      </w:pPr>
      <w:rPr>
        <w:rFonts w:hint="default"/>
        <w:lang w:val="en-US" w:eastAsia="en-US" w:bidi="ar-SA"/>
      </w:rPr>
    </w:lvl>
  </w:abstractNum>
  <w:abstractNum w:abstractNumId="11">
    <w:nsid w:val="22FAEAB8"/>
    <w:multiLevelType w:val="multilevel"/>
    <w:tmpl w:val="22FAEAB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">
    <w:nsid w:val="25B654F3"/>
    <w:multiLevelType w:val="multilevel"/>
    <w:tmpl w:val="25B654F3"/>
    <w:lvl w:ilvl="0" w:tentative="0">
      <w:start w:val="1"/>
      <w:numFmt w:val="decimal"/>
      <w:lvlText w:val="%1."/>
      <w:lvlJc w:val="left"/>
      <w:pPr>
        <w:ind w:left="1528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360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4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88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21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61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01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41" w:hanging="360"/>
      </w:pPr>
      <w:rPr>
        <w:rFonts w:hint="default"/>
        <w:lang w:val="en-US" w:eastAsia="en-US" w:bidi="ar-SA"/>
      </w:rPr>
    </w:lvl>
  </w:abstractNum>
  <w:abstractNum w:abstractNumId="13">
    <w:nsid w:val="2A8F537B"/>
    <w:multiLevelType w:val="multilevel"/>
    <w:tmpl w:val="2A8F537B"/>
    <w:lvl w:ilvl="0" w:tentative="0">
      <w:start w:val="1"/>
      <w:numFmt w:val="decimal"/>
      <w:lvlText w:val="%1."/>
      <w:lvlJc w:val="left"/>
      <w:pPr>
        <w:ind w:left="1528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360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4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88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21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61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01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41" w:hanging="360"/>
      </w:pPr>
      <w:rPr>
        <w:rFonts w:hint="default"/>
        <w:lang w:val="en-US" w:eastAsia="en-US" w:bidi="ar-SA"/>
      </w:rPr>
    </w:lvl>
  </w:abstractNum>
  <w:abstractNum w:abstractNumId="14">
    <w:nsid w:val="4D4DC07F"/>
    <w:multiLevelType w:val="multilevel"/>
    <w:tmpl w:val="4D4DC07F"/>
    <w:lvl w:ilvl="0" w:tentative="0">
      <w:start w:val="1"/>
      <w:numFmt w:val="decimal"/>
      <w:lvlText w:val="%1."/>
      <w:lvlJc w:val="left"/>
      <w:pPr>
        <w:ind w:left="1088" w:hanging="281"/>
        <w:jc w:val="left"/>
      </w:pPr>
      <w:rPr>
        <w:rFonts w:hint="default"/>
        <w:spacing w:val="0"/>
        <w:w w:val="100"/>
        <w:lang w:val="en-US" w:eastAsia="en-US" w:bidi="ar-SA"/>
      </w:rPr>
    </w:lvl>
    <w:lvl w:ilvl="1" w:tentative="0">
      <w:start w:val="0"/>
      <w:numFmt w:val="bullet"/>
      <w:lvlText w:val=""/>
      <w:lvlJc w:val="left"/>
      <w:pPr>
        <w:ind w:left="1528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53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87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54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87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21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54" w:hanging="360"/>
      </w:pPr>
      <w:rPr>
        <w:rFonts w:hint="default"/>
        <w:lang w:val="en-US" w:eastAsia="en-US" w:bidi="ar-SA"/>
      </w:rPr>
    </w:lvl>
  </w:abstractNum>
  <w:abstractNum w:abstractNumId="15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1528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360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4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88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21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61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01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41" w:hanging="360"/>
      </w:pPr>
      <w:rPr>
        <w:rFonts w:hint="default"/>
        <w:lang w:val="en-US" w:eastAsia="en-US" w:bidi="ar-SA"/>
      </w:rPr>
    </w:lvl>
  </w:abstractNum>
  <w:abstractNum w:abstractNumId="16">
    <w:nsid w:val="5A241D34"/>
    <w:multiLevelType w:val="multilevel"/>
    <w:tmpl w:val="5A241D34"/>
    <w:lvl w:ilvl="0" w:tentative="0">
      <w:start w:val="1"/>
      <w:numFmt w:val="decimal"/>
      <w:lvlText w:val="%1."/>
      <w:lvlJc w:val="left"/>
      <w:pPr>
        <w:ind w:left="1088" w:hanging="28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"/>
      <w:lvlJc w:val="left"/>
      <w:pPr>
        <w:ind w:left="1528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53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87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54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87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21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54" w:hanging="360"/>
      </w:pPr>
      <w:rPr>
        <w:rFonts w:hint="default"/>
        <w:lang w:val="en-US" w:eastAsia="en-US" w:bidi="ar-SA"/>
      </w:rPr>
    </w:lvl>
  </w:abstractNum>
  <w:abstractNum w:abstractNumId="17">
    <w:nsid w:val="72183CF9"/>
    <w:multiLevelType w:val="multilevel"/>
    <w:tmpl w:val="72183CF9"/>
    <w:lvl w:ilvl="0" w:tentative="0">
      <w:start w:val="1"/>
      <w:numFmt w:val="decimal"/>
      <w:lvlText w:val="%1."/>
      <w:lvlJc w:val="left"/>
      <w:pPr>
        <w:ind w:left="1088" w:hanging="28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"/>
      <w:lvlJc w:val="left"/>
      <w:pPr>
        <w:ind w:left="1528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53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87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54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87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21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54" w:hanging="360"/>
      </w:pPr>
      <w:rPr>
        <w:rFonts w:hint="default"/>
        <w:lang w:val="en-US" w:eastAsia="en-US" w:bidi="ar-SA"/>
      </w:rPr>
    </w:lvl>
  </w:abstractNum>
  <w:num w:numId="1">
    <w:abstractNumId w:val="7"/>
  </w:num>
  <w:num w:numId="2">
    <w:abstractNumId w:val="5"/>
  </w:num>
  <w:num w:numId="3">
    <w:abstractNumId w:val="15"/>
  </w:num>
  <w:num w:numId="4">
    <w:abstractNumId w:val="3"/>
  </w:num>
  <w:num w:numId="5">
    <w:abstractNumId w:val="2"/>
  </w:num>
  <w:num w:numId="6">
    <w:abstractNumId w:val="10"/>
  </w:num>
  <w:num w:numId="7">
    <w:abstractNumId w:val="12"/>
  </w:num>
  <w:num w:numId="8">
    <w:abstractNumId w:val="17"/>
  </w:num>
  <w:num w:numId="9">
    <w:abstractNumId w:val="9"/>
  </w:num>
  <w:num w:numId="10">
    <w:abstractNumId w:val="0"/>
  </w:num>
  <w:num w:numId="11">
    <w:abstractNumId w:val="13"/>
  </w:num>
  <w:num w:numId="12">
    <w:abstractNumId w:val="16"/>
  </w:num>
  <w:num w:numId="13">
    <w:abstractNumId w:val="4"/>
  </w:num>
  <w:num w:numId="14">
    <w:abstractNumId w:val="14"/>
  </w:num>
  <w:num w:numId="15">
    <w:abstractNumId w:val="6"/>
  </w:num>
  <w:num w:numId="16">
    <w:abstractNumId w:val="1"/>
  </w:num>
  <w:num w:numId="17">
    <w:abstractNumId w:val="11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00A50925"/>
    <w:rsid w:val="55A01E2D"/>
    <w:rsid w:val="5D0639D2"/>
    <w:rsid w:val="7F79581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before="280"/>
      <w:ind w:left="1087" w:hanging="279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paragraph" w:styleId="3">
    <w:name w:val="heading 2"/>
    <w:basedOn w:val="1"/>
    <w:qFormat/>
    <w:uiPriority w:val="1"/>
    <w:pPr>
      <w:ind w:left="808"/>
      <w:outlineLvl w:val="2"/>
    </w:pPr>
    <w:rPr>
      <w:rFonts w:ascii="Times New Roman" w:hAnsi="Times New Roman" w:eastAsia="Times New Roman" w:cs="Times New Roman"/>
      <w:b/>
      <w:bCs/>
      <w:i/>
      <w:iCs/>
      <w:sz w:val="28"/>
      <w:szCs w:val="28"/>
      <w:u w:val="single" w:color="000000"/>
      <w:lang w:val="en-US" w:eastAsia="en-US" w:bidi="ar-SA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type="character" w:styleId="8">
    <w:name w:val="HTML Code"/>
    <w:basedOn w:val="5"/>
    <w:uiPriority w:val="0"/>
    <w:rPr>
      <w:rFonts w:ascii="Courier New" w:hAnsi="Courier New" w:cs="Courier New"/>
      <w:sz w:val="20"/>
      <w:szCs w:val="20"/>
    </w:rPr>
  </w:style>
  <w:style w:type="paragraph" w:styleId="9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0">
    <w:name w:val="Strong"/>
    <w:basedOn w:val="5"/>
    <w:qFormat/>
    <w:uiPriority w:val="0"/>
    <w:rPr>
      <w:b/>
      <w:bCs/>
    </w:rPr>
  </w:style>
  <w:style w:type="paragraph" w:styleId="11">
    <w:name w:val="Title"/>
    <w:basedOn w:val="1"/>
    <w:qFormat/>
    <w:uiPriority w:val="1"/>
    <w:pPr>
      <w:ind w:left="645" w:right="400"/>
      <w:jc w:val="center"/>
    </w:pPr>
    <w:rPr>
      <w:rFonts w:ascii="Agency FB" w:hAnsi="Agency FB" w:eastAsia="Agency FB" w:cs="Agency FB"/>
      <w:b/>
      <w:bCs/>
      <w:sz w:val="52"/>
      <w:szCs w:val="52"/>
      <w:lang w:val="en-US" w:eastAsia="en-US" w:bidi="ar-SA"/>
    </w:rPr>
  </w:style>
  <w:style w:type="table" w:customStyle="1" w:styleId="12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3">
    <w:name w:val="List Paragraph"/>
    <w:basedOn w:val="1"/>
    <w:qFormat/>
    <w:uiPriority w:val="1"/>
    <w:pPr>
      <w:ind w:left="1528" w:hanging="360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4">
    <w:name w:val="Table Paragraph"/>
    <w:basedOn w:val="1"/>
    <w:qFormat/>
    <w:uiPriority w:val="1"/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svg"/><Relationship Id="rId98" Type="http://schemas.openxmlformats.org/officeDocument/2006/relationships/image" Target="media/image93.png"/><Relationship Id="rId97" Type="http://schemas.openxmlformats.org/officeDocument/2006/relationships/image" Target="media/image92.svg"/><Relationship Id="rId96" Type="http://schemas.openxmlformats.org/officeDocument/2006/relationships/image" Target="media/image91.png"/><Relationship Id="rId95" Type="http://schemas.openxmlformats.org/officeDocument/2006/relationships/image" Target="media/image90.sv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jpeg"/><Relationship Id="rId91" Type="http://schemas.openxmlformats.org/officeDocument/2006/relationships/image" Target="media/image86.jpeg"/><Relationship Id="rId90" Type="http://schemas.openxmlformats.org/officeDocument/2006/relationships/image" Target="media/image85.jpeg"/><Relationship Id="rId9" Type="http://schemas.openxmlformats.org/officeDocument/2006/relationships/image" Target="media/image4.png"/><Relationship Id="rId89" Type="http://schemas.openxmlformats.org/officeDocument/2006/relationships/image" Target="media/image84.jpeg"/><Relationship Id="rId88" Type="http://schemas.openxmlformats.org/officeDocument/2006/relationships/image" Target="media/image83.jpeg"/><Relationship Id="rId87" Type="http://schemas.openxmlformats.org/officeDocument/2006/relationships/image" Target="media/image82.jpeg"/><Relationship Id="rId86" Type="http://schemas.openxmlformats.org/officeDocument/2006/relationships/image" Target="media/image81.jpeg"/><Relationship Id="rId85" Type="http://schemas.openxmlformats.org/officeDocument/2006/relationships/image" Target="media/image80.jpeg"/><Relationship Id="rId84" Type="http://schemas.openxmlformats.org/officeDocument/2006/relationships/image" Target="media/image79.jpeg"/><Relationship Id="rId83" Type="http://schemas.openxmlformats.org/officeDocument/2006/relationships/image" Target="media/image78.jpeg"/><Relationship Id="rId82" Type="http://schemas.openxmlformats.org/officeDocument/2006/relationships/image" Target="media/image77.jpeg"/><Relationship Id="rId81" Type="http://schemas.openxmlformats.org/officeDocument/2006/relationships/image" Target="media/image76.jpeg"/><Relationship Id="rId80" Type="http://schemas.openxmlformats.org/officeDocument/2006/relationships/image" Target="media/image75.jpeg"/><Relationship Id="rId8" Type="http://schemas.openxmlformats.org/officeDocument/2006/relationships/image" Target="media/image3.png"/><Relationship Id="rId79" Type="http://schemas.openxmlformats.org/officeDocument/2006/relationships/image" Target="media/image74.jpeg"/><Relationship Id="rId78" Type="http://schemas.openxmlformats.org/officeDocument/2006/relationships/image" Target="media/image73.jpeg"/><Relationship Id="rId77" Type="http://schemas.openxmlformats.org/officeDocument/2006/relationships/image" Target="media/image72.jpeg"/><Relationship Id="rId76" Type="http://schemas.openxmlformats.org/officeDocument/2006/relationships/image" Target="media/image71.jpeg"/><Relationship Id="rId75" Type="http://schemas.openxmlformats.org/officeDocument/2006/relationships/image" Target="media/image70.jpeg"/><Relationship Id="rId74" Type="http://schemas.openxmlformats.org/officeDocument/2006/relationships/image" Target="media/image69.jpeg"/><Relationship Id="rId73" Type="http://schemas.openxmlformats.org/officeDocument/2006/relationships/image" Target="media/image68.jpeg"/><Relationship Id="rId72" Type="http://schemas.openxmlformats.org/officeDocument/2006/relationships/image" Target="media/image67.jpeg"/><Relationship Id="rId71" Type="http://schemas.openxmlformats.org/officeDocument/2006/relationships/image" Target="media/image66.jpeg"/><Relationship Id="rId70" Type="http://schemas.openxmlformats.org/officeDocument/2006/relationships/image" Target="media/image65.jpeg"/><Relationship Id="rId7" Type="http://schemas.openxmlformats.org/officeDocument/2006/relationships/image" Target="media/image2.jpeg"/><Relationship Id="rId69" Type="http://schemas.openxmlformats.org/officeDocument/2006/relationships/image" Target="media/image64.jpeg"/><Relationship Id="rId68" Type="http://schemas.openxmlformats.org/officeDocument/2006/relationships/image" Target="media/image63.jpeg"/><Relationship Id="rId67" Type="http://schemas.openxmlformats.org/officeDocument/2006/relationships/image" Target="media/image62.jpeg"/><Relationship Id="rId66" Type="http://schemas.openxmlformats.org/officeDocument/2006/relationships/image" Target="media/image61.jpeg"/><Relationship Id="rId65" Type="http://schemas.openxmlformats.org/officeDocument/2006/relationships/image" Target="media/image60.jpeg"/><Relationship Id="rId64" Type="http://schemas.openxmlformats.org/officeDocument/2006/relationships/image" Target="media/image59.jpeg"/><Relationship Id="rId63" Type="http://schemas.openxmlformats.org/officeDocument/2006/relationships/image" Target="media/image58.jpeg"/><Relationship Id="rId62" Type="http://schemas.openxmlformats.org/officeDocument/2006/relationships/image" Target="media/image57.jpeg"/><Relationship Id="rId61" Type="http://schemas.openxmlformats.org/officeDocument/2006/relationships/image" Target="media/image56.jpeg"/><Relationship Id="rId60" Type="http://schemas.openxmlformats.org/officeDocument/2006/relationships/image" Target="media/image55.jpeg"/><Relationship Id="rId6" Type="http://schemas.openxmlformats.org/officeDocument/2006/relationships/image" Target="media/image1.jpeg"/><Relationship Id="rId59" Type="http://schemas.openxmlformats.org/officeDocument/2006/relationships/image" Target="media/image54.jpeg"/><Relationship Id="rId58" Type="http://schemas.openxmlformats.org/officeDocument/2006/relationships/image" Target="media/image53.jpeg"/><Relationship Id="rId57" Type="http://schemas.openxmlformats.org/officeDocument/2006/relationships/image" Target="media/image52.jpeg"/><Relationship Id="rId56" Type="http://schemas.openxmlformats.org/officeDocument/2006/relationships/image" Target="media/image51.jpeg"/><Relationship Id="rId55" Type="http://schemas.openxmlformats.org/officeDocument/2006/relationships/image" Target="media/image50.jpeg"/><Relationship Id="rId54" Type="http://schemas.openxmlformats.org/officeDocument/2006/relationships/image" Target="media/image49.jpeg"/><Relationship Id="rId53" Type="http://schemas.openxmlformats.org/officeDocument/2006/relationships/image" Target="media/image48.jpeg"/><Relationship Id="rId52" Type="http://schemas.openxmlformats.org/officeDocument/2006/relationships/image" Target="media/image47.jpeg"/><Relationship Id="rId51" Type="http://schemas.openxmlformats.org/officeDocument/2006/relationships/image" Target="media/image46.jpeg"/><Relationship Id="rId50" Type="http://schemas.openxmlformats.org/officeDocument/2006/relationships/image" Target="media/image45.jpe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jpeg"/><Relationship Id="rId47" Type="http://schemas.openxmlformats.org/officeDocument/2006/relationships/image" Target="media/image42.jpeg"/><Relationship Id="rId46" Type="http://schemas.openxmlformats.org/officeDocument/2006/relationships/image" Target="media/image41.jpeg"/><Relationship Id="rId45" Type="http://schemas.openxmlformats.org/officeDocument/2006/relationships/image" Target="media/image40.jpeg"/><Relationship Id="rId44" Type="http://schemas.openxmlformats.org/officeDocument/2006/relationships/image" Target="media/image39.jpeg"/><Relationship Id="rId43" Type="http://schemas.openxmlformats.org/officeDocument/2006/relationships/image" Target="media/image38.jpeg"/><Relationship Id="rId42" Type="http://schemas.openxmlformats.org/officeDocument/2006/relationships/image" Target="media/image37.jpeg"/><Relationship Id="rId41" Type="http://schemas.openxmlformats.org/officeDocument/2006/relationships/image" Target="media/image36.jpeg"/><Relationship Id="rId40" Type="http://schemas.openxmlformats.org/officeDocument/2006/relationships/image" Target="media/image35.jpeg"/><Relationship Id="rId4" Type="http://schemas.openxmlformats.org/officeDocument/2006/relationships/endnotes" Target="endnotes.xml"/><Relationship Id="rId39" Type="http://schemas.openxmlformats.org/officeDocument/2006/relationships/image" Target="media/image34.jpeg"/><Relationship Id="rId38" Type="http://schemas.openxmlformats.org/officeDocument/2006/relationships/image" Target="media/image33.jpeg"/><Relationship Id="rId37" Type="http://schemas.openxmlformats.org/officeDocument/2006/relationships/image" Target="media/image32.jpeg"/><Relationship Id="rId36" Type="http://schemas.openxmlformats.org/officeDocument/2006/relationships/image" Target="media/image31.jpeg"/><Relationship Id="rId35" Type="http://schemas.openxmlformats.org/officeDocument/2006/relationships/image" Target="media/image30.jpeg"/><Relationship Id="rId34" Type="http://schemas.openxmlformats.org/officeDocument/2006/relationships/image" Target="media/image29.jpeg"/><Relationship Id="rId33" Type="http://schemas.openxmlformats.org/officeDocument/2006/relationships/image" Target="media/image28.png"/><Relationship Id="rId32" Type="http://schemas.openxmlformats.org/officeDocument/2006/relationships/image" Target="media/image27.jpeg"/><Relationship Id="rId31" Type="http://schemas.openxmlformats.org/officeDocument/2006/relationships/image" Target="media/image26.pn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png"/><Relationship Id="rId16" Type="http://schemas.openxmlformats.org/officeDocument/2006/relationships/image" Target="media/image11.jpeg"/><Relationship Id="rId15" Type="http://schemas.openxmlformats.org/officeDocument/2006/relationships/image" Target="media/image10.pn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9" Type="http://schemas.openxmlformats.org/officeDocument/2006/relationships/fontTable" Target="fontTable.xml"/><Relationship Id="rId108" Type="http://schemas.openxmlformats.org/officeDocument/2006/relationships/numbering" Target="numbering.xml"/><Relationship Id="rId107" Type="http://schemas.openxmlformats.org/officeDocument/2006/relationships/customXml" Target="../customXml/item1.xml"/><Relationship Id="rId106" Type="http://schemas.openxmlformats.org/officeDocument/2006/relationships/image" Target="media/image101.png"/><Relationship Id="rId105" Type="http://schemas.openxmlformats.org/officeDocument/2006/relationships/image" Target="media/image100.svg"/><Relationship Id="rId104" Type="http://schemas.openxmlformats.org/officeDocument/2006/relationships/image" Target="media/image99.png"/><Relationship Id="rId103" Type="http://schemas.openxmlformats.org/officeDocument/2006/relationships/image" Target="media/image98.svg"/><Relationship Id="rId102" Type="http://schemas.openxmlformats.org/officeDocument/2006/relationships/image" Target="media/image97.png"/><Relationship Id="rId101" Type="http://schemas.openxmlformats.org/officeDocument/2006/relationships/image" Target="media/image96.svg"/><Relationship Id="rId100" Type="http://schemas.openxmlformats.org/officeDocument/2006/relationships/image" Target="media/image95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  <extobjs>
    <extobj name="2384804F-3998-4D57-9195-F3826E402611-1">
      <extobjdata type="2384804F-3998-4D57-9195-F3826E402611" data="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"/>
    </extobj>
    <extobj name="2384804F-3998-4D57-9195-F3826E402611-2">
      <extobjdata type="2384804F-3998-4D57-9195-F3826E402611" data="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"/>
    </extobj>
    <extobj name="2384804F-3998-4D57-9195-F3826E402611-3">
      <extobjdata type="2384804F-3998-4D57-9195-F3826E402611" data="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"/>
    </extobj>
    <extobj name="2384804F-3998-4D57-9195-F3826E402611-4">
      <extobjdata type="2384804F-3998-4D57-9195-F3826E402611" data="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"/>
    </extobj>
    <extobj name="2384804F-3998-4D57-9195-F3826E402611-5">
      <extobjdata type="2384804F-3998-4D57-9195-F3826E402611" data="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"/>
    </extobj>
    <extobj name="2384804F-3998-4D57-9195-F3826E402611-6">
      <extobjdata type="2384804F-3998-4D57-9195-F3826E402611" data="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55</Pages>
  <TotalTime>75</TotalTime>
  <ScaleCrop>false</ScaleCrop>
  <LinksUpToDate>false</LinksUpToDate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2025-02-27T10:37:00Z</dcterms:created>
  <dc:creator>User</dc:creator>
  <cp:lastModifiedBy>ME Arifur Rahman</cp:lastModifiedBy>
  <dcterms:modified xsi:type="dcterms:W3CDTF">2025-02-27T12:01:10Z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2025-02-10T00:00:00Z</vt:filetime>
  </property>
  <property fmtid="{D5CDD505-2E9C-101B-9397-08002B2CF9AE}" pid="3" name="Creator">
    <vt:lpwstr>WPS Writer</vt:lpwstr>
  </property>
  <property fmtid="{D5CDD505-2E9C-101B-9397-08002B2CF9AE}" pid="4" name="LastSaved">
    <vt:filetime>2025-02-27T00:00:00Z</vt:filetime>
  </property>
  <property fmtid="{D5CDD505-2E9C-101B-9397-08002B2CF9AE}" pid="5" name="Producer">
    <vt:lpwstr>3-Heights(TM) PDF Security Shell 4.8.25.2 (http://www.pdf-tools.com)</vt:lpwstr>
  </property>
  <property fmtid="{D5CDD505-2E9C-101B-9397-08002B2CF9AE}" pid="6" name="SourceModified">
    <vt:lpwstr>D:20250210001157+06'00'</vt:lpwstr>
  </property>
  <property fmtid="{D5CDD505-2E9C-101B-9397-08002B2CF9AE}" pid="7" name="KSOProductBuildVer">
    <vt:lpwstr>1033-12.2.0.19805</vt:lpwstr>
  </property>
  <property fmtid="{D5CDD505-2E9C-101B-9397-08002B2CF9AE}" pid="8" name="ICV">
    <vt:lpwstr>CA413D66F3654305B4F160C5032A0E5E_12</vt:lpwstr>
  </property>
</Properties>
</file>